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shd w:val="clear" w:color="auto" w:fill="FFFFFF"/>
        <w:spacing w:before="0" w:beforeAutospacing="0" w:after="0" w:afterAutospacing="0"/>
        <w:jc w:val="center"/>
        <w:rPr>
          <w:b/>
          <w:bCs/>
          <w:i/>
          <w:iCs/>
          <w:sz w:val="36"/>
          <w:szCs w:val="36"/>
          <w:u w:val="single"/>
          <w:lang w:val="en-IN"/>
        </w:rPr>
      </w:pPr>
      <w:r>
        <w:rPr>
          <w:b/>
          <w:bCs/>
          <w:i/>
          <w:iCs/>
          <w:sz w:val="36"/>
          <w:szCs w:val="36"/>
          <w:u w:val="single"/>
          <w:lang w:val="en-IN"/>
        </w:rPr>
        <w:t>Database Management System</w:t>
      </w:r>
    </w:p>
    <w:p>
      <w:pPr>
        <w:pStyle w:val="5"/>
        <w:shd w:val="clear" w:color="auto" w:fill="FFFFFF"/>
        <w:spacing w:before="0" w:beforeAutospacing="0" w:after="0" w:afterAutospacing="0"/>
        <w:jc w:val="right"/>
        <w:rPr>
          <w:b/>
          <w:bCs/>
          <w:i/>
          <w:iCs/>
          <w:sz w:val="28"/>
          <w:szCs w:val="28"/>
        </w:rPr>
      </w:pPr>
      <w:r>
        <w:rPr>
          <w:b/>
          <w:bCs/>
          <w:i/>
          <w:iCs/>
          <w:sz w:val="36"/>
          <w:szCs w:val="36"/>
          <w:u w:val="none"/>
          <w:lang w:val="en-IN"/>
        </w:rPr>
        <w:t xml:space="preserve"> </w:t>
      </w:r>
      <w:r>
        <w:rPr>
          <w:b/>
          <w:bCs/>
          <w:i/>
          <w:iCs/>
          <w:sz w:val="28"/>
          <w:szCs w:val="28"/>
        </w:rPr>
        <w:t>19BCA41002</w:t>
      </w:r>
    </w:p>
    <w:p>
      <w:pPr>
        <w:pStyle w:val="5"/>
        <w:shd w:val="clear" w:color="auto" w:fill="FFFFFF"/>
        <w:spacing w:before="0" w:beforeAutospacing="0" w:after="0" w:afterAutospacing="0"/>
        <w:jc w:val="center"/>
        <w:rPr>
          <w:b/>
          <w:bCs/>
          <w:sz w:val="28"/>
          <w:szCs w:val="28"/>
          <w:lang w:val="en-IN"/>
        </w:rPr>
      </w:pPr>
      <w:r>
        <w:rPr>
          <w:b/>
          <w:bCs/>
          <w:sz w:val="28"/>
          <w:szCs w:val="28"/>
          <w:u w:val="single"/>
        </w:rPr>
        <w:t>Assignment Task</w:t>
      </w:r>
      <w:r>
        <w:rPr>
          <w:b/>
          <w:bCs/>
          <w:sz w:val="28"/>
          <w:szCs w:val="28"/>
        </w:rPr>
        <w:t xml:space="preserve">: </w:t>
      </w:r>
      <w:r>
        <w:rPr>
          <w:b/>
          <w:bCs/>
          <w:sz w:val="28"/>
          <w:szCs w:val="28"/>
          <w:lang w:val="en-IN"/>
        </w:rPr>
        <w:t>Analyse ER Diagram &amp; Answer the following Questions.</w:t>
      </w:r>
    </w:p>
    <w:p>
      <w:pPr>
        <w:pStyle w:val="5"/>
        <w:shd w:val="clear" w:color="auto" w:fill="FFFFFF"/>
        <w:spacing w:before="0" w:beforeAutospacing="0" w:after="0" w:afterAutospacing="0"/>
        <w:jc w:val="center"/>
        <w:rPr>
          <w:b/>
          <w:bCs/>
          <w:lang w:val="en-IN"/>
        </w:rPr>
      </w:pPr>
    </w:p>
    <w:p>
      <w:pPr>
        <w:rPr>
          <w:b/>
          <w:bCs/>
          <w:sz w:val="24"/>
          <w:szCs w:val="24"/>
          <w:u w:val="single"/>
          <w:lang w:val="en-IN"/>
        </w:rPr>
      </w:pPr>
      <w:r>
        <w:rPr>
          <w:b/>
          <w:bCs/>
          <w:sz w:val="24"/>
          <w:szCs w:val="24"/>
          <w:u w:val="single"/>
          <w:lang w:val="en-IN"/>
        </w:rPr>
        <w:t>Topic 1: Bank Database ER Diagram</w:t>
      </w:r>
    </w:p>
    <w:p>
      <w:r>
        <w:drawing>
          <wp:inline distT="0" distB="7620" distL="0" distR="17145">
            <wp:extent cx="4592955" cy="214503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4"/>
                    <a:srcRect l="13778" t="2797" r="10611" b="34436"/>
                    <a:stretch>
                      <a:fillRect/>
                    </a:stretch>
                  </pic:blipFill>
                  <pic:spPr>
                    <a:xfrm>
                      <a:off x="0" y="0"/>
                      <a:ext cx="4592955" cy="2145030"/>
                    </a:xfrm>
                    <a:prstGeom prst="rect">
                      <a:avLst/>
                    </a:prstGeom>
                  </pic:spPr>
                </pic:pic>
              </a:graphicData>
            </a:graphic>
          </wp:inline>
        </w:drawing>
      </w:r>
    </w:p>
    <w:p>
      <w:r>
        <w:drawing>
          <wp:inline distT="0" distB="6350" distL="0" distR="15875">
            <wp:extent cx="4613275" cy="36893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5"/>
                    <a:srcRect l="18369" r="18223" b="9847"/>
                    <a:stretch>
                      <a:fillRect/>
                    </a:stretch>
                  </pic:blipFill>
                  <pic:spPr>
                    <a:xfrm>
                      <a:off x="0" y="0"/>
                      <a:ext cx="4613275" cy="3689350"/>
                    </a:xfrm>
                    <a:prstGeom prst="rect">
                      <a:avLst/>
                    </a:prstGeom>
                  </pic:spPr>
                </pic:pic>
              </a:graphicData>
            </a:graphic>
          </wp:inline>
        </w:drawing>
      </w:r>
    </w:p>
    <w:p>
      <w:pPr>
        <w:rPr>
          <w:b/>
          <w:bCs/>
          <w:u w:val="single"/>
          <w:lang w:val="en-IN"/>
        </w:rPr>
      </w:pPr>
      <w:r>
        <w:rPr>
          <w:b/>
          <w:bCs/>
          <w:u w:val="single"/>
          <w:lang w:val="en-IN"/>
        </w:rPr>
        <w:t>Questions:</w:t>
      </w:r>
    </w:p>
    <w:p>
      <w:pPr>
        <w:numPr>
          <w:ilvl w:val="0"/>
          <w:numId w:val="0"/>
        </w:numPr>
        <w:spacing w:before="0" w:after="160" w:line="259" w:lineRule="auto"/>
        <w:rPr>
          <w:lang w:val="en-IN"/>
        </w:rPr>
      </w:pPr>
      <w:r>
        <w:rPr>
          <w:lang w:val="en-IN"/>
        </w:rPr>
        <w:t>Q1. List the strong (non weak) entity types in the ER diagram.</w:t>
      </w:r>
    </w:p>
    <w:p>
      <w:pPr>
        <w:numPr>
          <w:ilvl w:val="0"/>
          <w:numId w:val="0"/>
        </w:numPr>
        <w:spacing w:before="0" w:after="160" w:line="259" w:lineRule="auto"/>
        <w:rPr>
          <w:lang w:val="en-IN"/>
        </w:rPr>
      </w:pPr>
      <w:r>
        <w:rPr>
          <w:lang w:val="en-IN"/>
        </w:rPr>
        <w:t>Q2. Is there a weal entity type? If so, give its name, partial key and identifying relationship.</w:t>
      </w:r>
    </w:p>
    <w:p>
      <w:pPr>
        <w:numPr>
          <w:ilvl w:val="0"/>
          <w:numId w:val="0"/>
        </w:numPr>
        <w:spacing w:before="0" w:after="160" w:line="259" w:lineRule="auto"/>
        <w:rPr>
          <w:lang w:val="en-IN"/>
        </w:rPr>
      </w:pPr>
      <w:r>
        <w:rPr>
          <w:lang w:val="en-IN"/>
        </w:rPr>
        <w:t>Q3. What constraints do the partial key and the identifying relationship of the weak entity type specify in this diagram?</w:t>
      </w:r>
    </w:p>
    <w:p>
      <w:pPr>
        <w:numPr>
          <w:ilvl w:val="0"/>
          <w:numId w:val="0"/>
        </w:numPr>
        <w:spacing w:before="0" w:after="160" w:line="259" w:lineRule="auto"/>
        <w:rPr>
          <w:lang w:val="en-IN"/>
        </w:rPr>
      </w:pPr>
      <w:r>
        <w:rPr>
          <w:lang w:val="en-IN"/>
        </w:rPr>
        <w:t>Q4. List the names of all Relationship types, specify the (min,max) constraints on each participation on an entity type in a relationship type. Justify your choices.</w:t>
      </w:r>
    </w:p>
    <w:p>
      <w:pPr>
        <w:numPr>
          <w:ilvl w:val="0"/>
          <w:numId w:val="0"/>
        </w:numPr>
        <w:spacing w:before="0" w:after="160" w:line="259" w:lineRule="auto"/>
        <w:rPr>
          <w:lang w:val="en-IN"/>
        </w:rPr>
      </w:pPr>
      <w:r>
        <w:rPr>
          <w:lang w:val="en-IN"/>
        </w:rPr>
        <w:t>Q5. List Concisely the user requirements that led to this ER Schema Design.</w:t>
      </w:r>
    </w:p>
    <w:p>
      <w:pPr>
        <w:numPr>
          <w:ilvl w:val="0"/>
          <w:numId w:val="0"/>
        </w:numPr>
        <w:spacing w:before="0" w:after="160" w:line="259" w:lineRule="auto"/>
        <w:rPr>
          <w:lang w:val="en-IN"/>
        </w:rPr>
      </w:pPr>
      <w:r>
        <w:rPr>
          <w:lang w:val="en-IN"/>
        </w:rPr>
        <w:t>Q6. Suppose that every customer must have at least one account but is restricted to at most two loans at a time, and that a bank branch cannot have more than 1,000 loans. How does this show up on the (min,max) constraints?</w:t>
      </w:r>
    </w:p>
    <w:p>
      <w:pPr>
        <w:rPr>
          <w:lang w:val="en-IN"/>
        </w:rPr>
      </w:pPr>
    </w:p>
    <w:p>
      <w:pPr>
        <w:rPr>
          <w:b/>
          <w:bCs/>
          <w:u w:val="single"/>
          <w:lang w:val="en-IN"/>
        </w:rPr>
      </w:pPr>
      <w:r>
        <w:rPr>
          <w:b/>
          <w:bCs/>
          <w:u w:val="single"/>
          <w:lang w:val="en-IN"/>
        </w:rPr>
        <w:t>Answers:</w:t>
      </w:r>
    </w:p>
    <w:p>
      <w:pPr>
        <w:rPr>
          <w:lang w:val="en-IN"/>
        </w:rPr>
      </w:pPr>
      <w:r>
        <w:rPr>
          <w:b/>
          <w:bCs/>
          <w:u w:val="single"/>
          <w:lang w:val="en-IN"/>
        </w:rPr>
        <w:t xml:space="preserve">Ans 1: </w:t>
      </w:r>
      <w:r>
        <w:rPr>
          <w:lang w:val="en-IN"/>
        </w:rPr>
        <w:t>The Strong entities are as follows:</w:t>
      </w:r>
    </w:p>
    <w:p>
      <w:pPr>
        <w:numPr>
          <w:ilvl w:val="0"/>
          <w:numId w:val="1"/>
        </w:numPr>
      </w:pPr>
      <w:r>
        <w:rPr>
          <w:lang w:val="en-IN"/>
        </w:rPr>
        <w:t>Bank</w:t>
      </w:r>
    </w:p>
    <w:p>
      <w:pPr>
        <w:numPr>
          <w:ilvl w:val="0"/>
          <w:numId w:val="1"/>
        </w:numPr>
        <w:rPr>
          <w:lang w:val="en-IN"/>
        </w:rPr>
      </w:pPr>
      <w:r>
        <w:rPr>
          <w:lang w:val="en-IN"/>
        </w:rPr>
        <w:t>Account</w:t>
      </w:r>
    </w:p>
    <w:p>
      <w:pPr>
        <w:numPr>
          <w:ilvl w:val="0"/>
          <w:numId w:val="1"/>
        </w:numPr>
        <w:rPr>
          <w:lang w:val="en-IN"/>
        </w:rPr>
      </w:pPr>
      <w:r>
        <w:rPr>
          <w:lang w:val="en-IN"/>
        </w:rPr>
        <w:t>Loan</w:t>
      </w:r>
    </w:p>
    <w:p>
      <w:pPr>
        <w:numPr>
          <w:ilvl w:val="0"/>
          <w:numId w:val="1"/>
        </w:numPr>
        <w:rPr>
          <w:lang w:val="en-IN"/>
        </w:rPr>
      </w:pPr>
      <w:r>
        <w:rPr>
          <w:lang w:val="en-IN"/>
        </w:rPr>
        <w:t>Customer</w:t>
      </w:r>
    </w:p>
    <w:p>
      <w:pPr>
        <w:numPr>
          <w:ilvl w:val="0"/>
          <w:numId w:val="0"/>
        </w:numPr>
        <w:rPr>
          <w:sz w:val="24"/>
          <w:szCs w:val="24"/>
          <w:lang w:val="en-IN"/>
        </w:rPr>
      </w:pPr>
    </w:p>
    <w:p>
      <w:pPr>
        <w:rPr>
          <w:rFonts w:asciiTheme="minorEastAsia" w:hAnsiTheme="minorEastAsia" w:eastAsiaTheme="minorEastAsia" w:cstheme="minorEastAsia"/>
          <w:b w:val="0"/>
          <w:bCs w:val="0"/>
          <w:i w:val="0"/>
          <w:caps w:val="0"/>
          <w:smallCaps w:val="0"/>
          <w:color w:val="auto"/>
          <w:spacing w:val="0"/>
          <w:sz w:val="24"/>
          <w:szCs w:val="24"/>
          <w:highlight w:val="white"/>
        </w:rPr>
      </w:pPr>
      <w:r>
        <w:rPr>
          <w:b/>
          <w:bCs/>
          <w:sz w:val="24"/>
          <w:szCs w:val="24"/>
          <w:u w:val="single"/>
          <w:lang w:val="en-IN"/>
        </w:rPr>
        <w:t xml:space="preserve">Ans 2: </w:t>
      </w:r>
      <w:r>
        <w:rPr>
          <w:b w:val="0"/>
          <w:bCs w:val="0"/>
          <w:color w:val="auto"/>
          <w:sz w:val="24"/>
          <w:szCs w:val="24"/>
          <w:lang w:val="en-IN"/>
        </w:rPr>
        <w:t xml:space="preserve">Yes, Bank Branch is a Weak Entity as there is total participation of it in Branches, Its partial Key is Branch </w:t>
      </w:r>
      <w:r>
        <w:rPr>
          <w:rFonts w:asciiTheme="minorEastAsia" w:hAnsiTheme="minorEastAsia" w:eastAsiaTheme="minorEastAsia" w:cstheme="minorEastAsia"/>
          <w:b w:val="0"/>
          <w:bCs w:val="0"/>
          <w:color w:val="auto"/>
          <w:sz w:val="24"/>
          <w:szCs w:val="24"/>
          <w:lang w:val="en-IN"/>
        </w:rPr>
        <w:t xml:space="preserve">No:, </w:t>
      </w:r>
      <w:r>
        <w:rPr>
          <w:rFonts w:asciiTheme="minorEastAsia" w:hAnsiTheme="minorEastAsia" w:eastAsiaTheme="minorEastAsia" w:cstheme="minorEastAsia"/>
          <w:b w:val="0"/>
          <w:bCs w:val="0"/>
          <w:i w:val="0"/>
          <w:caps w:val="0"/>
          <w:smallCaps w:val="0"/>
          <w:color w:val="auto"/>
          <w:spacing w:val="0"/>
          <w:sz w:val="24"/>
          <w:szCs w:val="24"/>
          <w:shd w:val="clear" w:fill="FFFFFF"/>
        </w:rPr>
        <w:t>with the help of which the tuples of the weak entities can be distinguished and identified.</w:t>
      </w:r>
    </w:p>
    <w:p>
      <w:pPr>
        <w:rPr>
          <w:rFonts w:asciiTheme="minorEastAsia" w:hAnsiTheme="minorEastAsia" w:eastAsiaTheme="minorEastAsia" w:cstheme="minorEastAsia"/>
          <w:b w:val="0"/>
          <w:bCs w:val="0"/>
          <w:i w:val="0"/>
          <w:caps w:val="0"/>
          <w:smallCaps w:val="0"/>
          <w:color w:val="auto"/>
          <w:spacing w:val="0"/>
          <w:sz w:val="24"/>
          <w:szCs w:val="24"/>
          <w:highlight w:val="white"/>
          <w:lang w:val="en-IN"/>
        </w:rPr>
      </w:pPr>
      <w:r>
        <w:rPr>
          <w:rFonts w:asciiTheme="minorEastAsia" w:hAnsiTheme="minorEastAsia" w:eastAsiaTheme="minorEastAsia" w:cstheme="minorEastAsia"/>
          <w:b w:val="0"/>
          <w:bCs w:val="0"/>
          <w:i w:val="0"/>
          <w:caps w:val="0"/>
          <w:smallCaps w:val="0"/>
          <w:color w:val="auto"/>
          <w:spacing w:val="0"/>
          <w:sz w:val="24"/>
          <w:szCs w:val="24"/>
          <w:shd w:val="clear" w:fill="FFFFFF"/>
          <w:lang w:val="en-IN"/>
        </w:rPr>
        <w:t>The Identifying Relationship is Branches.</w:t>
      </w:r>
    </w:p>
    <w:p>
      <w:pPr>
        <w:rPr>
          <w:sz w:val="24"/>
          <w:szCs w:val="24"/>
          <w:lang w:val="en-IN"/>
        </w:rPr>
      </w:pPr>
    </w:p>
    <w:p>
      <w:pPr>
        <w:rPr>
          <w:b w:val="0"/>
          <w:bCs w:val="0"/>
          <w:sz w:val="24"/>
          <w:szCs w:val="24"/>
          <w:u w:val="none"/>
          <w:lang w:val="en-IN"/>
        </w:rPr>
      </w:pPr>
      <w:r>
        <w:rPr>
          <w:b/>
          <w:bCs/>
          <w:sz w:val="24"/>
          <w:szCs w:val="24"/>
          <w:u w:val="single"/>
          <w:lang w:val="en-IN"/>
        </w:rPr>
        <w:t xml:space="preserve">Ans 3:  </w:t>
      </w:r>
      <w:r>
        <w:rPr>
          <w:b w:val="0"/>
          <w:bCs w:val="0"/>
          <w:sz w:val="24"/>
          <w:szCs w:val="24"/>
          <w:u w:val="none"/>
          <w:lang w:val="en-IN"/>
        </w:rPr>
        <w:t xml:space="preserve"> In this diagram, we can observe that the weak entity Bank Branch has a partial key which is called Branch Number:, this partial key helps distinguish a bank branch from the other branches of the same bank with a unique branch number. There is Total Participation of the Weak Entity To the identifying relationship (Branches).</w:t>
      </w:r>
    </w:p>
    <w:p>
      <w:pPr>
        <w:rPr>
          <w:sz w:val="24"/>
          <w:szCs w:val="24"/>
          <w:lang w:val="en-IN"/>
        </w:rPr>
      </w:pPr>
    </w:p>
    <w:p>
      <w:pPr>
        <w:rPr>
          <w:b w:val="0"/>
          <w:bCs w:val="0"/>
          <w:sz w:val="24"/>
          <w:szCs w:val="24"/>
          <w:u w:val="none"/>
          <w:lang w:val="en-IN"/>
        </w:rPr>
      </w:pPr>
      <w:r>
        <w:rPr>
          <w:b/>
          <w:bCs/>
          <w:sz w:val="24"/>
          <w:szCs w:val="24"/>
          <w:u w:val="single"/>
          <w:lang w:val="en-IN"/>
        </w:rPr>
        <w:t>Ans 4:</w:t>
      </w:r>
      <w:r>
        <w:rPr>
          <w:b w:val="0"/>
          <w:bCs w:val="0"/>
          <w:sz w:val="24"/>
          <w:szCs w:val="24"/>
          <w:u w:val="none"/>
          <w:lang w:val="en-IN"/>
        </w:rPr>
        <w:t xml:space="preserve"> The Relationship types are as follows:</w:t>
      </w:r>
    </w:p>
    <w:p>
      <w:pPr>
        <w:numPr>
          <w:ilvl w:val="1"/>
          <w:numId w:val="2"/>
        </w:numPr>
        <w:spacing w:before="0" w:after="160" w:line="259" w:lineRule="auto"/>
        <w:ind w:left="840" w:hanging="420"/>
        <w:rPr>
          <w:b w:val="0"/>
          <w:bCs w:val="0"/>
          <w:sz w:val="24"/>
          <w:szCs w:val="24"/>
          <w:u w:val="none"/>
          <w:lang w:val="en-IN"/>
        </w:rPr>
      </w:pPr>
      <w:r>
        <w:rPr>
          <w:b w:val="0"/>
          <w:bCs w:val="0"/>
          <w:sz w:val="24"/>
          <w:szCs w:val="24"/>
          <w:u w:val="none"/>
          <w:lang w:val="en-IN"/>
        </w:rPr>
        <w:t>Total participation constraint/Existence dependency (Example: As employee can only exist only if we have a department entity)</w:t>
      </w:r>
    </w:p>
    <w:p>
      <w:pPr>
        <w:numPr>
          <w:ilvl w:val="1"/>
          <w:numId w:val="2"/>
        </w:numPr>
        <w:spacing w:before="0" w:after="160" w:line="259" w:lineRule="auto"/>
        <w:ind w:left="840" w:hanging="420"/>
        <w:rPr>
          <w:b w:val="0"/>
          <w:bCs w:val="0"/>
          <w:sz w:val="24"/>
          <w:szCs w:val="24"/>
          <w:u w:val="none"/>
          <w:lang w:val="en-IN"/>
        </w:rPr>
      </w:pPr>
      <w:r>
        <w:rPr>
          <w:b w:val="0"/>
          <w:bCs w:val="0"/>
          <w:sz w:val="24"/>
          <w:szCs w:val="24"/>
          <w:u w:val="none"/>
          <w:lang w:val="en-IN"/>
        </w:rPr>
        <w:t>Partial participation constraint (Only a Partial amount of employees are involved with the department)</w:t>
      </w:r>
    </w:p>
    <w:p>
      <w:pPr>
        <w:numPr>
          <w:ilvl w:val="0"/>
          <w:numId w:val="0"/>
        </w:numPr>
        <w:pBdr>
          <w:top w:val="single" w:color="000000" w:sz="4" w:space="0"/>
          <w:left w:val="single" w:color="000000" w:sz="4" w:space="0"/>
          <w:bottom w:val="single" w:color="000000" w:sz="4" w:space="0"/>
          <w:right w:val="single" w:color="000000" w:sz="4" w:space="0"/>
        </w:pBdr>
        <w:shd w:val="clear" w:fill="AEAAAA" w:themeFill="background2" w:themeFillShade="BF"/>
        <w:spacing w:before="0" w:after="160" w:line="259" w:lineRule="auto"/>
        <w:rPr>
          <w:b w:val="0"/>
          <w:bCs w:val="0"/>
          <w:color w:val="auto"/>
          <w:sz w:val="24"/>
          <w:szCs w:val="24"/>
          <w:u w:val="none"/>
          <w:lang w:val="en-IN"/>
        </w:rPr>
      </w:pPr>
      <w:r>
        <w:rPr>
          <w:b w:val="0"/>
          <w:bCs w:val="0"/>
          <w:color w:val="auto"/>
          <w:sz w:val="24"/>
          <w:szCs w:val="24"/>
          <w:u w:val="none"/>
          <w:lang w:val="en-IN"/>
        </w:rPr>
        <w:t>Sorry explained it with the entities and not the relationship</w:t>
      </w:r>
    </w:p>
    <w:p>
      <w:pPr>
        <w:numPr>
          <w:ilvl w:val="0"/>
          <w:numId w:val="3"/>
        </w:numPr>
        <w:pBdr>
          <w:top w:val="single" w:color="000000" w:sz="4" w:space="0"/>
          <w:left w:val="single" w:color="000000" w:sz="4" w:space="0"/>
          <w:bottom w:val="single" w:color="000000" w:sz="4" w:space="0"/>
          <w:right w:val="single" w:color="000000" w:sz="4" w:space="0"/>
        </w:pBdr>
        <w:shd w:val="clear" w:fill="AEAAAA" w:themeFill="background2" w:themeFillShade="BF"/>
        <w:rPr>
          <w:b/>
          <w:bCs/>
          <w:color w:val="auto"/>
          <w:sz w:val="24"/>
          <w:szCs w:val="24"/>
          <w:lang w:val="en-IN"/>
        </w:rPr>
      </w:pPr>
      <w:r>
        <w:rPr>
          <w:b/>
          <w:bCs/>
          <w:color w:val="auto"/>
          <w:sz w:val="24"/>
          <w:szCs w:val="24"/>
          <w:u w:val="single"/>
          <w:lang w:val="en-IN"/>
        </w:rPr>
        <w:t>Bank-&gt;</w:t>
      </w:r>
      <w:r>
        <w:rPr>
          <w:color w:val="auto"/>
          <w:sz w:val="24"/>
          <w:szCs w:val="24"/>
          <w:lang w:val="en-IN"/>
        </w:rPr>
        <w:t xml:space="preserve"> One bank (1,1) only can have/participate in multiple </w:t>
      </w:r>
      <w:r>
        <w:rPr>
          <w:b/>
          <w:bCs/>
          <w:color w:val="auto"/>
          <w:sz w:val="24"/>
          <w:szCs w:val="24"/>
          <w:lang w:val="en-IN"/>
        </w:rPr>
        <w:t>Bank Branches of that Bank(1,n)</w:t>
      </w:r>
    </w:p>
    <w:p>
      <w:pPr>
        <w:numPr>
          <w:ilvl w:val="0"/>
          <w:numId w:val="3"/>
        </w:numPr>
        <w:pBdr>
          <w:top w:val="single" w:color="000000" w:sz="4" w:space="0"/>
          <w:left w:val="single" w:color="000000" w:sz="4" w:space="0"/>
          <w:bottom w:val="single" w:color="000000" w:sz="4" w:space="0"/>
          <w:right w:val="single" w:color="000000" w:sz="4" w:space="0"/>
        </w:pBdr>
        <w:shd w:val="clear" w:fill="AEAAAA" w:themeFill="background2" w:themeFillShade="BF"/>
        <w:rPr>
          <w:b w:val="0"/>
          <w:bCs w:val="0"/>
          <w:color w:val="auto"/>
          <w:sz w:val="24"/>
          <w:szCs w:val="24"/>
          <w:u w:val="none"/>
          <w:lang w:val="en-IN"/>
        </w:rPr>
      </w:pPr>
      <w:r>
        <w:rPr>
          <w:b/>
          <w:bCs/>
          <w:color w:val="auto"/>
          <w:sz w:val="24"/>
          <w:szCs w:val="24"/>
          <w:u w:val="single"/>
          <w:lang w:val="en-IN"/>
        </w:rPr>
        <w:t>Bank Branch-&gt;</w:t>
      </w:r>
      <w:r>
        <w:rPr>
          <w:b w:val="0"/>
          <w:bCs w:val="0"/>
          <w:color w:val="auto"/>
          <w:sz w:val="24"/>
          <w:szCs w:val="24"/>
          <w:u w:val="none"/>
          <w:lang w:val="en-IN"/>
        </w:rPr>
        <w:t xml:space="preserve"> A Single Bank Branch (1,1) from the particular bank can have n number of loans (1,n) within it. Similarly A Single Bank Branch (1,1) from the n number of bank branch from the same bank can have n number of accounts (1,n) within it.</w:t>
      </w:r>
    </w:p>
    <w:p>
      <w:pPr>
        <w:numPr>
          <w:ilvl w:val="0"/>
          <w:numId w:val="3"/>
        </w:numPr>
        <w:pBdr>
          <w:top w:val="single" w:color="000000" w:sz="4" w:space="0"/>
          <w:left w:val="single" w:color="000000" w:sz="4" w:space="0"/>
          <w:bottom w:val="single" w:color="000000" w:sz="4" w:space="0"/>
          <w:right w:val="single" w:color="000000" w:sz="4" w:space="0"/>
        </w:pBdr>
        <w:shd w:val="clear" w:fill="AEAAAA" w:themeFill="background2" w:themeFillShade="BF"/>
        <w:rPr>
          <w:color w:val="auto"/>
          <w:sz w:val="24"/>
          <w:szCs w:val="24"/>
          <w:lang w:val="en-IN"/>
        </w:rPr>
      </w:pPr>
      <w:r>
        <w:rPr>
          <w:b/>
          <w:bCs/>
          <w:color w:val="auto"/>
          <w:sz w:val="24"/>
          <w:szCs w:val="24"/>
          <w:u w:val="single"/>
          <w:lang w:val="en-IN"/>
        </w:rPr>
        <w:t>Account-&gt;</w:t>
      </w:r>
      <w:r>
        <w:rPr>
          <w:color w:val="auto"/>
          <w:sz w:val="24"/>
          <w:szCs w:val="24"/>
          <w:lang w:val="en-IN"/>
        </w:rPr>
        <w:t xml:space="preserve"> Many accounts within the bank branch is related to n number of customers, meaning n number of customers (1,n) are there and each customer can have many accounts(1,n) in the same bank branch.</w:t>
      </w:r>
    </w:p>
    <w:p>
      <w:pPr>
        <w:numPr>
          <w:ilvl w:val="0"/>
          <w:numId w:val="3"/>
        </w:numPr>
        <w:pBdr>
          <w:top w:val="single" w:color="000000" w:sz="4" w:space="0"/>
          <w:left w:val="single" w:color="000000" w:sz="4" w:space="0"/>
          <w:bottom w:val="single" w:color="000000" w:sz="4" w:space="0"/>
          <w:right w:val="single" w:color="000000" w:sz="4" w:space="0"/>
        </w:pBdr>
        <w:shd w:val="clear" w:fill="AEAAAA" w:themeFill="background2" w:themeFillShade="BF"/>
        <w:rPr>
          <w:b/>
          <w:bCs/>
          <w:color w:val="auto"/>
          <w:sz w:val="24"/>
          <w:szCs w:val="24"/>
          <w:u w:val="single"/>
          <w:lang w:val="en-IN"/>
        </w:rPr>
      </w:pPr>
      <w:r>
        <w:rPr>
          <w:b/>
          <w:bCs/>
          <w:color w:val="auto"/>
          <w:sz w:val="24"/>
          <w:szCs w:val="24"/>
          <w:u w:val="single"/>
          <w:lang w:val="en-IN"/>
        </w:rPr>
        <w:t xml:space="preserve">Loan-&gt; </w:t>
      </w:r>
      <w:r>
        <w:rPr>
          <w:b w:val="0"/>
          <w:bCs w:val="0"/>
          <w:color w:val="auto"/>
          <w:sz w:val="24"/>
          <w:szCs w:val="24"/>
          <w:u w:val="none"/>
          <w:lang w:val="en-IN"/>
        </w:rPr>
        <w:t xml:space="preserve"> One of the bank branches can have n number of loans available to the customers  thus the loans is related to the bank branch with (1,n) 1 minimum loan and n number of loans allowed.</w:t>
      </w:r>
    </w:p>
    <w:p>
      <w:pPr>
        <w:numPr>
          <w:ilvl w:val="0"/>
          <w:numId w:val="3"/>
        </w:numPr>
        <w:pBdr>
          <w:top w:val="single" w:color="000000" w:sz="4" w:space="0"/>
          <w:left w:val="single" w:color="000000" w:sz="4" w:space="0"/>
          <w:bottom w:val="single" w:color="000000" w:sz="4" w:space="0"/>
          <w:right w:val="single" w:color="000000" w:sz="4" w:space="0"/>
        </w:pBdr>
        <w:shd w:val="clear" w:fill="AEAAAA" w:themeFill="background2" w:themeFillShade="BF"/>
        <w:rPr>
          <w:b/>
          <w:bCs/>
          <w:color w:val="auto"/>
          <w:sz w:val="24"/>
          <w:szCs w:val="24"/>
          <w:u w:val="single"/>
          <w:lang w:val="en-IN"/>
        </w:rPr>
      </w:pPr>
      <w:r>
        <w:rPr>
          <w:b/>
          <w:bCs/>
          <w:color w:val="auto"/>
          <w:sz w:val="24"/>
          <w:szCs w:val="24"/>
          <w:u w:val="single"/>
          <w:lang w:val="en-IN"/>
        </w:rPr>
        <w:t xml:space="preserve">Customer-&gt; </w:t>
      </w:r>
      <w:r>
        <w:rPr>
          <w:b w:val="0"/>
          <w:bCs w:val="0"/>
          <w:color w:val="auto"/>
          <w:sz w:val="24"/>
          <w:szCs w:val="24"/>
          <w:u w:val="none"/>
          <w:lang w:val="en-IN"/>
        </w:rPr>
        <w:t>there can be many customer who can have n number of accounts in the particular bank branch, thus (1,n) customer are related to (1,m) minimum one maximum many accounts.</w:t>
      </w:r>
    </w:p>
    <w:p>
      <w:pPr>
        <w:numPr>
          <w:ilvl w:val="0"/>
          <w:numId w:val="0"/>
        </w:numPr>
        <w:pBdr>
          <w:top w:val="single" w:color="000000" w:sz="4" w:space="0"/>
          <w:left w:val="single" w:color="000000" w:sz="4" w:space="0"/>
          <w:bottom w:val="single" w:color="000000" w:sz="4" w:space="0"/>
          <w:right w:val="single" w:color="000000" w:sz="4" w:space="0"/>
        </w:pBdr>
        <w:shd w:val="clear" w:fill="AEAAAA" w:themeFill="background2" w:themeFillShade="BF"/>
        <w:rPr>
          <w:b w:val="0"/>
          <w:bCs w:val="0"/>
          <w:color w:val="auto"/>
          <w:sz w:val="24"/>
          <w:szCs w:val="24"/>
          <w:u w:val="none"/>
          <w:lang w:val="en-IN"/>
        </w:rPr>
      </w:pPr>
      <w:r>
        <w:rPr>
          <w:b w:val="0"/>
          <w:bCs w:val="0"/>
          <w:color w:val="auto"/>
          <w:sz w:val="24"/>
          <w:szCs w:val="24"/>
          <w:u w:val="none"/>
          <w:lang w:val="en-IN"/>
        </w:rPr>
        <w:t>Similarly with loans (1,n) n number of customers (1,n) can take multiple loans(1,m) related with the loan credentials.</w:t>
      </w:r>
    </w:p>
    <w:p>
      <w:pPr>
        <w:numPr>
          <w:ilvl w:val="0"/>
          <w:numId w:val="0"/>
        </w:numPr>
        <w:rPr>
          <w:b w:val="0"/>
          <w:bCs w:val="0"/>
          <w:sz w:val="24"/>
          <w:szCs w:val="24"/>
          <w:u w:val="none"/>
          <w:lang w:val="en-IN"/>
        </w:rPr>
      </w:pPr>
      <w:r>
        <w:rPr>
          <w:b w:val="0"/>
          <w:bCs w:val="0"/>
          <w:sz w:val="24"/>
          <w:szCs w:val="24"/>
          <w:u w:val="none"/>
          <w:lang w:val="en-IN"/>
        </w:rPr>
        <w:t>Will try with Relationship:</w:t>
      </w:r>
    </w:p>
    <w:p>
      <w:pPr>
        <w:numPr>
          <w:ilvl w:val="0"/>
          <w:numId w:val="4"/>
        </w:numPr>
        <w:rPr>
          <w:b w:val="0"/>
          <w:bCs w:val="0"/>
          <w:sz w:val="24"/>
          <w:szCs w:val="24"/>
          <w:u w:val="none"/>
          <w:lang w:val="en-IN"/>
        </w:rPr>
      </w:pPr>
      <w:r>
        <w:rPr>
          <w:b/>
          <w:bCs/>
          <w:sz w:val="24"/>
          <w:szCs w:val="24"/>
          <w:u w:val="single"/>
          <w:lang w:val="en-IN"/>
        </w:rPr>
        <w:t>Branches:</w:t>
      </w:r>
      <w:r>
        <w:rPr>
          <w:b/>
          <w:bCs/>
          <w:sz w:val="24"/>
          <w:szCs w:val="24"/>
          <w:u w:val="none"/>
          <w:lang w:val="en-IN"/>
        </w:rPr>
        <w:t xml:space="preserve"> </w:t>
      </w:r>
      <w:r>
        <w:rPr>
          <w:b w:val="0"/>
          <w:bCs w:val="0"/>
          <w:sz w:val="24"/>
          <w:szCs w:val="24"/>
          <w:u w:val="none"/>
          <w:lang w:val="en-IN"/>
        </w:rPr>
        <w:t>A Bank can have n number of Bank Branches. (1,n)</w:t>
      </w:r>
    </w:p>
    <w:p>
      <w:pPr>
        <w:numPr>
          <w:ilvl w:val="0"/>
          <w:numId w:val="4"/>
        </w:numPr>
        <w:ind w:left="0" w:firstLine="0"/>
        <w:rPr>
          <w:b w:val="0"/>
          <w:bCs w:val="0"/>
          <w:sz w:val="24"/>
          <w:szCs w:val="24"/>
          <w:u w:val="none"/>
          <w:lang w:val="en-IN"/>
        </w:rPr>
      </w:pPr>
      <w:r>
        <w:rPr>
          <w:b/>
          <w:bCs/>
          <w:sz w:val="24"/>
          <w:szCs w:val="24"/>
          <w:u w:val="single"/>
          <w:lang w:val="en-IN"/>
        </w:rPr>
        <w:t>Accounts:</w:t>
      </w:r>
      <w:r>
        <w:rPr>
          <w:b/>
          <w:bCs/>
          <w:sz w:val="24"/>
          <w:szCs w:val="24"/>
          <w:u w:val="none"/>
          <w:lang w:val="en-IN"/>
        </w:rPr>
        <w:t xml:space="preserve"> </w:t>
      </w:r>
      <w:r>
        <w:rPr>
          <w:b w:val="0"/>
          <w:bCs w:val="0"/>
          <w:sz w:val="24"/>
          <w:szCs w:val="24"/>
          <w:u w:val="none"/>
          <w:lang w:val="en-IN"/>
        </w:rPr>
        <w:t>There can be n number of accounts under a particular bank branch(1,n)</w:t>
      </w:r>
    </w:p>
    <w:p>
      <w:pPr>
        <w:numPr>
          <w:ilvl w:val="0"/>
          <w:numId w:val="4"/>
        </w:numPr>
        <w:ind w:left="0" w:firstLine="0"/>
        <w:rPr>
          <w:b w:val="0"/>
          <w:bCs w:val="0"/>
          <w:sz w:val="24"/>
          <w:szCs w:val="24"/>
          <w:u w:val="none"/>
          <w:lang w:val="en-IN"/>
        </w:rPr>
      </w:pPr>
      <w:r>
        <w:rPr>
          <w:b/>
          <w:bCs/>
          <w:sz w:val="24"/>
          <w:szCs w:val="24"/>
          <w:u w:val="single"/>
          <w:lang w:val="en-IN"/>
        </w:rPr>
        <w:t>Loans:</w:t>
      </w:r>
      <w:r>
        <w:rPr>
          <w:b w:val="0"/>
          <w:bCs w:val="0"/>
          <w:sz w:val="24"/>
          <w:szCs w:val="24"/>
          <w:u w:val="none"/>
          <w:lang w:val="en-IN"/>
        </w:rPr>
        <w:t xml:space="preserve"> There can be N number of Loans under a particular Bank Branch (1,n)</w:t>
      </w:r>
    </w:p>
    <w:p>
      <w:pPr>
        <w:numPr>
          <w:ilvl w:val="0"/>
          <w:numId w:val="4"/>
        </w:numPr>
        <w:ind w:left="0" w:firstLine="0"/>
        <w:rPr>
          <w:b w:val="0"/>
          <w:bCs w:val="0"/>
          <w:sz w:val="24"/>
          <w:szCs w:val="24"/>
          <w:u w:val="none"/>
          <w:lang w:val="en-IN"/>
        </w:rPr>
      </w:pPr>
      <w:r>
        <w:rPr>
          <w:b/>
          <w:bCs/>
          <w:sz w:val="24"/>
          <w:szCs w:val="24"/>
          <w:u w:val="single"/>
          <w:lang w:val="en-IN"/>
        </w:rPr>
        <w:t>A.C:</w:t>
      </w:r>
      <w:r>
        <w:rPr>
          <w:b w:val="0"/>
          <w:bCs w:val="0"/>
          <w:sz w:val="24"/>
          <w:szCs w:val="24"/>
          <w:u w:val="none"/>
          <w:lang w:val="en-IN"/>
        </w:rPr>
        <w:t xml:space="preserve"> N number of customers can have multiple accounts with their Account Credentials (1,n)</w:t>
      </w:r>
    </w:p>
    <w:p>
      <w:pPr>
        <w:numPr>
          <w:ilvl w:val="0"/>
          <w:numId w:val="4"/>
        </w:numPr>
        <w:ind w:left="0" w:firstLine="0"/>
        <w:rPr>
          <w:lang w:val="en-IN"/>
        </w:rPr>
      </w:pPr>
      <w:r>
        <w:rPr>
          <w:b/>
          <w:bCs/>
          <w:sz w:val="24"/>
          <w:szCs w:val="24"/>
          <w:u w:val="single"/>
          <w:lang w:val="en-IN"/>
        </w:rPr>
        <w:t xml:space="preserve">L.C: </w:t>
      </w:r>
      <w:r>
        <w:rPr>
          <w:b w:val="0"/>
          <w:bCs w:val="0"/>
          <w:sz w:val="24"/>
          <w:szCs w:val="24"/>
          <w:u w:val="none"/>
          <w:lang w:val="en-IN"/>
        </w:rPr>
        <w:t xml:space="preserve"> </w:t>
      </w:r>
      <w:r>
        <w:rPr>
          <w:lang w:val="en-IN"/>
        </w:rPr>
        <w:t>N number of customers can have multiple Loans in the particular bank branch with their loan credential.</w:t>
      </w:r>
    </w:p>
    <w:p>
      <w:pPr>
        <w:numPr>
          <w:ilvl w:val="0"/>
          <w:numId w:val="0"/>
        </w:numPr>
        <w:spacing w:before="0" w:after="160" w:line="259" w:lineRule="auto"/>
        <w:rPr>
          <w:lang w:val="en-IN"/>
        </w:rPr>
      </w:pPr>
    </w:p>
    <w:p>
      <w:pPr>
        <w:rPr>
          <w:b w:val="0"/>
          <w:bCs w:val="0"/>
          <w:sz w:val="24"/>
          <w:szCs w:val="24"/>
          <w:u w:val="none"/>
          <w:lang w:val="en-IN"/>
        </w:rPr>
      </w:pPr>
      <w:r>
        <w:rPr>
          <w:b/>
          <w:bCs/>
          <w:sz w:val="24"/>
          <w:szCs w:val="24"/>
          <w:u w:val="single"/>
          <w:lang w:val="en-IN"/>
        </w:rPr>
        <w:t>Ans 5:</w:t>
      </w:r>
      <w:r>
        <w:rPr>
          <w:b w:val="0"/>
          <w:bCs w:val="0"/>
          <w:sz w:val="24"/>
          <w:szCs w:val="24"/>
          <w:u w:val="none"/>
          <w:lang w:val="en-IN"/>
        </w:rPr>
        <w:t xml:space="preserve"> Based on this ER diagram we know that a bank will have multiple bank branches and within that there are bank accounts and loans available for the customers, the customers are linked with their accounts with their account credentials and customers are also linked to loan they may need with their loan credentials.</w:t>
      </w:r>
    </w:p>
    <w:p>
      <w:pPr>
        <w:rPr>
          <w:b w:val="0"/>
          <w:bCs w:val="0"/>
          <w:sz w:val="24"/>
          <w:szCs w:val="24"/>
          <w:u w:val="none"/>
          <w:lang w:val="en-IN"/>
        </w:rPr>
      </w:pPr>
      <w:r>
        <w:rPr>
          <w:b w:val="0"/>
          <w:bCs w:val="0"/>
          <w:sz w:val="24"/>
          <w:szCs w:val="24"/>
          <w:u w:val="none"/>
          <w:lang w:val="en-IN"/>
        </w:rPr>
        <w:t>We can also see how the bank has a unique code to represent its uniqueness among various other banks, then similarly the bank branch, account, loan and customers too have their own key attribute to keep them unique from other similar entities.</w:t>
      </w:r>
    </w:p>
    <w:p>
      <w:pPr>
        <w:rPr>
          <w:b w:val="0"/>
          <w:bCs w:val="0"/>
          <w:u w:val="none"/>
          <w:lang w:val="en-IN"/>
        </w:rPr>
      </w:pPr>
      <w:r>
        <w:rPr>
          <w:b w:val="0"/>
          <w:bCs w:val="0"/>
          <w:u w:val="none"/>
          <w:lang w:val="en-IN"/>
        </w:rPr>
        <mc:AlternateContent>
          <mc:Choice Requires="wps">
            <w:drawing>
              <wp:anchor distT="0" distB="0" distL="0" distR="0" simplePos="0" relativeHeight="1024" behindDoc="0" locked="0" layoutInCell="1" allowOverlap="1">
                <wp:simplePos x="0" y="0"/>
                <wp:positionH relativeFrom="column">
                  <wp:posOffset>454025</wp:posOffset>
                </wp:positionH>
                <wp:positionV relativeFrom="paragraph">
                  <wp:posOffset>283210</wp:posOffset>
                </wp:positionV>
                <wp:extent cx="770255" cy="341630"/>
                <wp:effectExtent l="6350" t="6350" r="24130" b="14605"/>
                <wp:wrapNone/>
                <wp:docPr id="3" name="Rectangles 4"/>
                <wp:cNvGraphicFramePr/>
                <a:graphic xmlns:a="http://schemas.openxmlformats.org/drawingml/2006/main">
                  <a:graphicData uri="http://schemas.microsoft.com/office/word/2010/wordprocessingShape">
                    <wps:wsp>
                      <wps:cNvSpPr/>
                      <wps:spPr>
                        <a:xfrm>
                          <a:off x="0" y="0"/>
                          <a:ext cx="769680" cy="340920"/>
                        </a:xfrm>
                        <a:prstGeom prst="rect">
                          <a:avLst/>
                        </a:prstGeom>
                      </wps:spPr>
                      <wps:style>
                        <a:lnRef idx="2">
                          <a:schemeClr val="accent6"/>
                        </a:lnRef>
                        <a:fillRef idx="1">
                          <a:schemeClr val="lt1"/>
                        </a:fillRef>
                        <a:effectRef idx="0">
                          <a:schemeClr val="accent6"/>
                        </a:effectRef>
                        <a:fontRef idx="minor"/>
                      </wps:style>
                      <wps:txbx>
                        <w:txbxContent>
                          <w:p>
                            <w:pPr>
                              <w:pStyle w:val="11"/>
                              <w:spacing w:before="0" w:after="160"/>
                              <w:jc w:val="center"/>
                              <w:rPr>
                                <w:color w:val="000000"/>
                              </w:rPr>
                            </w:pPr>
                            <w:r>
                              <w:rPr>
                                <w:color w:val="000000"/>
                                <w:lang w:val="en-IN"/>
                              </w:rPr>
                              <w:t>Customer</w:t>
                            </w:r>
                          </w:p>
                        </w:txbxContent>
                      </wps:txbx>
                      <wps:bodyPr anchor="ctr">
                        <a:noAutofit/>
                      </wps:bodyPr>
                    </wps:wsp>
                  </a:graphicData>
                </a:graphic>
              </wp:anchor>
            </w:drawing>
          </mc:Choice>
          <mc:Fallback>
            <w:pict>
              <v:rect id="Rectangles 4" o:spid="_x0000_s1026" o:spt="1" style="position:absolute;left:0pt;margin-left:35.75pt;margin-top:22.3pt;height:26.9pt;width:60.65pt;z-index:1024;v-text-anchor:middle;mso-width-relative:page;mso-height-relative:page;" fillcolor="#FFFFFF [3201]" filled="t" stroked="t" coordsize="21600,21600" o:gfxdata="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yaIWxNgAAAAIAQAADwAAAAAA&#10;AAABACAAAAAiAAAAZHJzL2Rvd25yZXYueG1sUEsBAhQAFAAAAAgAh07iQDf6ijraAQAAvgMAAA4A&#10;AAAAAAAAAQAgAAAAJwEAAGRycy9lMm9Eb2MueG1sUEsFBgAAAAAGAAYAWQEAAHMFAAAAAA==&#10;">
                <v:fill on="t" focussize="0,0"/>
                <v:stroke weight="1pt" color="#70AD47 [3209]" miterlimit="8" joinstyle="miter"/>
                <v:imagedata o:title=""/>
                <o:lock v:ext="edit" aspectratio="f"/>
                <v:textbox>
                  <w:txbxContent>
                    <w:p>
                      <w:pPr>
                        <w:pStyle w:val="11"/>
                        <w:spacing w:before="0" w:after="160"/>
                        <w:jc w:val="center"/>
                        <w:rPr>
                          <w:color w:val="000000"/>
                        </w:rPr>
                      </w:pPr>
                      <w:r>
                        <w:rPr>
                          <w:color w:val="000000"/>
                          <w:lang w:val="en-IN"/>
                        </w:rPr>
                        <w:t>Customer</w:t>
                      </w:r>
                    </w:p>
                  </w:txbxContent>
                </v:textbox>
              </v:rect>
            </w:pict>
          </mc:Fallback>
        </mc:AlternateContent>
      </w:r>
      <w:r>
        <w:rPr>
          <w:b w:val="0"/>
          <w:bCs w:val="0"/>
          <w:u w:val="none"/>
          <w:lang w:val="en-IN"/>
        </w:rPr>
        <mc:AlternateContent>
          <mc:Choice Requires="wps">
            <w:drawing>
              <wp:anchor distT="0" distB="0" distL="0" distR="0" simplePos="0" relativeHeight="1024" behindDoc="0" locked="0" layoutInCell="1" allowOverlap="1">
                <wp:simplePos x="0" y="0"/>
                <wp:positionH relativeFrom="column">
                  <wp:posOffset>1897380</wp:posOffset>
                </wp:positionH>
                <wp:positionV relativeFrom="paragraph">
                  <wp:posOffset>-36195</wp:posOffset>
                </wp:positionV>
                <wp:extent cx="833120" cy="833120"/>
                <wp:effectExtent l="0" t="0" r="0" b="0"/>
                <wp:wrapNone/>
                <wp:docPr id="5" name="Diamond 5"/>
                <wp:cNvGraphicFramePr/>
                <a:graphic xmlns:a="http://schemas.openxmlformats.org/drawingml/2006/main">
                  <a:graphicData uri="http://schemas.microsoft.com/office/word/2010/wordprocessingShape">
                    <wps:wsp>
                      <wps:cNvSpPr/>
                      <wps:spPr>
                        <a:xfrm>
                          <a:off x="0" y="0"/>
                          <a:ext cx="832320" cy="832320"/>
                        </a:xfrm>
                        <a:prstGeom prst="diamond">
                          <a:avLst/>
                        </a:prstGeom>
                        <a:solidFill>
                          <a:srgbClr val="FFFFFF"/>
                        </a:solidFill>
                        <a:ln w="12600">
                          <a:solidFill>
                            <a:srgbClr val="70AD47"/>
                          </a:solidFill>
                          <a:miter/>
                        </a:ln>
                      </wps:spPr>
                      <wps:style>
                        <a:lnRef idx="0">
                          <a:srgbClr val="FFFFFF"/>
                        </a:lnRef>
                        <a:fillRef idx="0">
                          <a:srgbClr val="FFFFFF"/>
                        </a:fillRef>
                        <a:effectRef idx="0">
                          <a:srgbClr val="FFFFFF"/>
                        </a:effectRef>
                        <a:fontRef idx="minor"/>
                      </wps:style>
                      <wps:txbx>
                        <w:txbxContent>
                          <w:p>
                            <w:pPr>
                              <w:pStyle w:val="11"/>
                              <w:spacing w:before="0" w:after="160"/>
                              <w:jc w:val="center"/>
                              <w:rPr>
                                <w:color w:val="000000"/>
                              </w:rPr>
                            </w:pPr>
                            <w:r>
                              <w:rPr>
                                <w:color w:val="000000"/>
                                <w:lang w:val="en-IN"/>
                              </w:rPr>
                              <w:t>A.C</w:t>
                            </w:r>
                          </w:p>
                        </w:txbxContent>
                      </wps:txbx>
                      <wps:bodyPr anchor="ctr">
                        <a:noAutofit/>
                      </wps:bodyPr>
                    </wps:wsp>
                  </a:graphicData>
                </a:graphic>
              </wp:anchor>
            </w:drawing>
          </mc:Choice>
          <mc:Fallback>
            <w:pict>
              <v:shape id="_x0000_s1026" o:spid="_x0000_s1026" o:spt="4" type="#_x0000_t4" style="position:absolute;left:0pt;margin-left:149.4pt;margin-top:-2.85pt;height:65.6pt;width:65.6pt;z-index:1024;v-text-anchor:middle;mso-width-relative:page;mso-height-relative:page;" fillcolor="#FFFFFF" filled="t" stroked="t" coordsize="21600,21600" o:gfxdata="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GNxgx&#10;2QAAAAoBAAAPAAAAAAAAAAEAIAAAACIAAABkcnMvZG93bnJldi54bWxQSwECFAAUAAAACACHTuJA&#10;MUjBYa4BAAB3AwAADgAAAAAAAAABACAAAAAoAQAAZHJzL2Uyb0RvYy54bWxQSwUGAAAAAAYABgBZ&#10;AQAASAUAAAAA&#10;">
                <v:fill on="t" focussize="0,0"/>
                <v:stroke weight="0.992125984251969pt" color="#70AD47" joinstyle="miter"/>
                <v:imagedata o:title=""/>
                <o:lock v:ext="edit" aspectratio="f"/>
                <v:textbox>
                  <w:txbxContent>
                    <w:p>
                      <w:pPr>
                        <w:pStyle w:val="11"/>
                        <w:spacing w:before="0" w:after="160"/>
                        <w:jc w:val="center"/>
                        <w:rPr>
                          <w:color w:val="000000"/>
                        </w:rPr>
                      </w:pPr>
                      <w:r>
                        <w:rPr>
                          <w:color w:val="000000"/>
                          <w:lang w:val="en-IN"/>
                        </w:rPr>
                        <w:t>A.C</w:t>
                      </w:r>
                    </w:p>
                  </w:txbxContent>
                </v:textbox>
              </v:shape>
            </w:pict>
          </mc:Fallback>
        </mc:AlternateContent>
      </w:r>
      <w:r>
        <w:rPr>
          <w:b w:val="0"/>
          <w:bCs w:val="0"/>
          <w:u w:val="none"/>
          <w:lang w:val="en-IN"/>
        </w:rPr>
        <mc:AlternateContent>
          <mc:Choice Requires="wps">
            <w:drawing>
              <wp:anchor distT="0" distB="0" distL="0" distR="0" simplePos="0" relativeHeight="1024" behindDoc="0" locked="0" layoutInCell="1" allowOverlap="1">
                <wp:simplePos x="0" y="0"/>
                <wp:positionH relativeFrom="column">
                  <wp:posOffset>3382645</wp:posOffset>
                </wp:positionH>
                <wp:positionV relativeFrom="paragraph">
                  <wp:posOffset>254000</wp:posOffset>
                </wp:positionV>
                <wp:extent cx="960755" cy="294005"/>
                <wp:effectExtent l="6350" t="6350" r="24130" b="24130"/>
                <wp:wrapNone/>
                <wp:docPr id="7" name="Rectangles 6"/>
                <wp:cNvGraphicFramePr/>
                <a:graphic xmlns:a="http://schemas.openxmlformats.org/drawingml/2006/main">
                  <a:graphicData uri="http://schemas.microsoft.com/office/word/2010/wordprocessingShape">
                    <wps:wsp>
                      <wps:cNvSpPr/>
                      <wps:spPr>
                        <a:xfrm>
                          <a:off x="0" y="0"/>
                          <a:ext cx="960120" cy="293400"/>
                        </a:xfrm>
                        <a:prstGeom prst="rect">
                          <a:avLst/>
                        </a:prstGeom>
                      </wps:spPr>
                      <wps:style>
                        <a:lnRef idx="2">
                          <a:schemeClr val="accent6"/>
                        </a:lnRef>
                        <a:fillRef idx="1">
                          <a:schemeClr val="lt1"/>
                        </a:fillRef>
                        <a:effectRef idx="0">
                          <a:schemeClr val="accent6"/>
                        </a:effectRef>
                        <a:fontRef idx="minor"/>
                      </wps:style>
                      <wps:txbx>
                        <w:txbxContent>
                          <w:p>
                            <w:pPr>
                              <w:pStyle w:val="11"/>
                              <w:spacing w:before="0" w:after="160"/>
                              <w:jc w:val="center"/>
                              <w:rPr>
                                <w:color w:val="000000"/>
                              </w:rPr>
                            </w:pPr>
                            <w:r>
                              <w:rPr>
                                <w:color w:val="000000"/>
                                <w:lang w:val="en-IN"/>
                              </w:rPr>
                              <w:t xml:space="preserve">   Account</w:t>
                            </w:r>
                          </w:p>
                        </w:txbxContent>
                      </wps:txbx>
                      <wps:bodyPr anchor="ctr">
                        <a:noAutofit/>
                      </wps:bodyPr>
                    </wps:wsp>
                  </a:graphicData>
                </a:graphic>
              </wp:anchor>
            </w:drawing>
          </mc:Choice>
          <mc:Fallback>
            <w:pict>
              <v:rect id="Rectangles 6" o:spid="_x0000_s1026" o:spt="1" style="position:absolute;left:0pt;margin-left:266.35pt;margin-top:20pt;height:23.15pt;width:75.65pt;z-index:1024;v-text-anchor:middle;mso-width-relative:page;mso-height-relative:page;" fillcolor="#FFFFFF [3201]" filled="t" stroked="t" coordsize="21600,21600" o:gfxdata="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AGTv3LZAAAACQEAAA8AAAAA&#10;AAAAAQAgAAAAIgAAAGRycy9kb3ducmV2LnhtbFBLAQIUABQAAAAIAIdO4kAEU5802gEAAL4DAAAO&#10;AAAAAAAAAAEAIAAAACgBAABkcnMvZTJvRG9jLnhtbFBLBQYAAAAABgAGAFkBAAB0BQAAAAA=&#10;">
                <v:fill on="t" focussize="0,0"/>
                <v:stroke weight="1pt" color="#70AD47 [3209]" miterlimit="8" joinstyle="miter"/>
                <v:imagedata o:title=""/>
                <o:lock v:ext="edit" aspectratio="f"/>
                <v:textbox>
                  <w:txbxContent>
                    <w:p>
                      <w:pPr>
                        <w:pStyle w:val="11"/>
                        <w:spacing w:before="0" w:after="160"/>
                        <w:jc w:val="center"/>
                        <w:rPr>
                          <w:color w:val="000000"/>
                        </w:rPr>
                      </w:pPr>
                      <w:r>
                        <w:rPr>
                          <w:color w:val="000000"/>
                          <w:lang w:val="en-IN"/>
                        </w:rPr>
                        <w:t xml:space="preserve">   Account</w:t>
                      </w:r>
                    </w:p>
                  </w:txbxContent>
                </v:textbox>
              </v:rect>
            </w:pict>
          </mc:Fallback>
        </mc:AlternateContent>
      </w:r>
      <w:r>
        <w:rPr>
          <w:b w:val="0"/>
          <w:bCs w:val="0"/>
          <w:u w:val="none"/>
          <w:lang w:val="en-IN"/>
        </w:rPr>
        <mc:AlternateContent>
          <mc:Choice Requires="wps">
            <w:drawing>
              <wp:anchor distT="0" distB="0" distL="0" distR="0" simplePos="0" relativeHeight="1024" behindDoc="0" locked="0" layoutInCell="1" allowOverlap="1">
                <wp:simplePos x="0" y="0"/>
                <wp:positionH relativeFrom="column">
                  <wp:posOffset>2715260</wp:posOffset>
                </wp:positionH>
                <wp:positionV relativeFrom="paragraph">
                  <wp:posOffset>15875</wp:posOffset>
                </wp:positionV>
                <wp:extent cx="621665" cy="255270"/>
                <wp:effectExtent l="6350" t="6350" r="20320" b="43815"/>
                <wp:wrapNone/>
                <wp:docPr id="9" name="Rectangular Callout 9"/>
                <wp:cNvGraphicFramePr/>
                <a:graphic xmlns:a="http://schemas.openxmlformats.org/drawingml/2006/main">
                  <a:graphicData uri="http://schemas.microsoft.com/office/word/2010/wordprocessingShape">
                    <wps:wsp>
                      <wps:cNvSpPr/>
                      <wps:spPr>
                        <a:xfrm>
                          <a:off x="0" y="0"/>
                          <a:ext cx="621000" cy="254520"/>
                        </a:xfrm>
                        <a:prstGeom prst="wedgeRectCallout">
                          <a:avLst>
                            <a:gd name="adj1" fmla="val -20833"/>
                            <a:gd name="adj2" fmla="val 62500"/>
                          </a:avLst>
                        </a:prstGeom>
                      </wps:spPr>
                      <wps:style>
                        <a:lnRef idx="2">
                          <a:schemeClr val="accent1"/>
                        </a:lnRef>
                        <a:fillRef idx="1">
                          <a:schemeClr val="lt1"/>
                        </a:fillRef>
                        <a:effectRef idx="0">
                          <a:schemeClr val="accent1"/>
                        </a:effectRef>
                        <a:fontRef idx="minor"/>
                      </wps:style>
                      <wps:txbx>
                        <w:txbxContent>
                          <w:p>
                            <w:pPr>
                              <w:pStyle w:val="11"/>
                              <w:spacing w:before="0" w:after="160"/>
                              <w:jc w:val="center"/>
                              <w:rPr>
                                <w:color w:val="000000"/>
                              </w:rPr>
                            </w:pPr>
                            <w:r>
                              <w:rPr>
                                <w:color w:val="000000"/>
                                <w:sz w:val="22"/>
                                <w:szCs w:val="22"/>
                                <w:lang w:val="en-IN"/>
                              </w:rPr>
                              <w:t>(1,n)</w:t>
                            </w:r>
                          </w:p>
                        </w:txbxContent>
                      </wps:txbx>
                      <wps:bodyPr anchor="ctr">
                        <a:noAutofit/>
                      </wps:bodyPr>
                    </wps:wsp>
                  </a:graphicData>
                </a:graphic>
              </wp:anchor>
            </w:drawing>
          </mc:Choice>
          <mc:Fallback>
            <w:pict>
              <v:shape id="_x0000_s1026" o:spid="_x0000_s1026" o:spt="61" type="#_x0000_t61" style="position:absolute;left:0pt;margin-left:213.8pt;margin-top:1.25pt;height:20.1pt;width:48.95pt;z-index:1024;v-text-anchor:middle;mso-width-relative:page;mso-height-relative:page;" fillcolor="#FFFFFF [3201]" filled="t" stroked="t" coordsize="21600,21600" o:gfxdata="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MIXhZrWAAAACAEAAA8AAAAAAAAAAQAgAAAAIgAAAGRy&#10;cy9kb3ducmV2LnhtbFBLAQIUABQAAAAIAIdO4kB5V2DrBwIAACUEAAAOAAAAAAAAAAEAIAAAACUB&#10;AABkcnMvZTJvRG9jLnhtbFBLBQYAAAAABgAGAFkBAACeBQAAAAA=&#10;" adj="6300,24300">
                <v:fill on="t" focussize="0,0"/>
                <v:stroke weight="1pt" color="#4472C4 [3204]" miterlimit="8" joinstyle="miter"/>
                <v:imagedata o:title=""/>
                <o:lock v:ext="edit" aspectratio="f"/>
                <v:textbox>
                  <w:txbxContent>
                    <w:p>
                      <w:pPr>
                        <w:pStyle w:val="11"/>
                        <w:spacing w:before="0" w:after="160"/>
                        <w:jc w:val="center"/>
                        <w:rPr>
                          <w:color w:val="000000"/>
                        </w:rPr>
                      </w:pPr>
                      <w:r>
                        <w:rPr>
                          <w:color w:val="000000"/>
                          <w:sz w:val="22"/>
                          <w:szCs w:val="22"/>
                          <w:lang w:val="en-IN"/>
                        </w:rPr>
                        <w:t>(1,n)</w:t>
                      </w:r>
                    </w:p>
                  </w:txbxContent>
                </v:textbox>
              </v:shape>
            </w:pict>
          </mc:Fallback>
        </mc:AlternateContent>
      </w:r>
      <w:r>
        <w:rPr>
          <w:b w:val="0"/>
          <w:bCs w:val="0"/>
          <w:u w:val="none"/>
          <w:lang w:val="en-IN"/>
        </w:rPr>
        <mc:AlternateContent>
          <mc:Choice Requires="wps">
            <w:drawing>
              <wp:anchor distT="0" distB="0" distL="0" distR="0" simplePos="0" relativeHeight="1024" behindDoc="0" locked="0" layoutInCell="1" allowOverlap="1">
                <wp:simplePos x="0" y="0"/>
                <wp:positionH relativeFrom="column">
                  <wp:posOffset>1265555</wp:posOffset>
                </wp:positionH>
                <wp:positionV relativeFrom="paragraph">
                  <wp:posOffset>15875</wp:posOffset>
                </wp:positionV>
                <wp:extent cx="621665" cy="255270"/>
                <wp:effectExtent l="6350" t="6350" r="20320" b="43815"/>
                <wp:wrapNone/>
                <wp:docPr id="11" name="Rectangular Callout 21"/>
                <wp:cNvGraphicFramePr/>
                <a:graphic xmlns:a="http://schemas.openxmlformats.org/drawingml/2006/main">
                  <a:graphicData uri="http://schemas.microsoft.com/office/word/2010/wordprocessingShape">
                    <wps:wsp>
                      <wps:cNvSpPr/>
                      <wps:spPr>
                        <a:xfrm>
                          <a:off x="0" y="0"/>
                          <a:ext cx="621000" cy="254520"/>
                        </a:xfrm>
                        <a:prstGeom prst="wedgeRectCallout">
                          <a:avLst>
                            <a:gd name="adj1" fmla="val -20833"/>
                            <a:gd name="adj2" fmla="val 62500"/>
                          </a:avLst>
                        </a:prstGeom>
                      </wps:spPr>
                      <wps:style>
                        <a:lnRef idx="2">
                          <a:schemeClr val="accent1"/>
                        </a:lnRef>
                        <a:fillRef idx="1">
                          <a:schemeClr val="lt1"/>
                        </a:fillRef>
                        <a:effectRef idx="0">
                          <a:schemeClr val="accent1"/>
                        </a:effectRef>
                        <a:fontRef idx="minor"/>
                      </wps:style>
                      <wps:txbx>
                        <w:txbxContent>
                          <w:p>
                            <w:pPr>
                              <w:pStyle w:val="11"/>
                              <w:spacing w:before="0" w:after="160"/>
                              <w:jc w:val="center"/>
                              <w:rPr>
                                <w:color w:val="000000"/>
                              </w:rPr>
                            </w:pPr>
                            <w:r>
                              <w:rPr>
                                <w:color w:val="000000"/>
                                <w:sz w:val="22"/>
                                <w:szCs w:val="22"/>
                                <w:lang w:val="en-IN"/>
                              </w:rPr>
                              <w:t>(1,n)</w:t>
                            </w:r>
                          </w:p>
                        </w:txbxContent>
                      </wps:txbx>
                      <wps:bodyPr anchor="ctr">
                        <a:noAutofit/>
                      </wps:bodyPr>
                    </wps:wsp>
                  </a:graphicData>
                </a:graphic>
              </wp:anchor>
            </w:drawing>
          </mc:Choice>
          <mc:Fallback>
            <w:pict>
              <v:shape id="Rectangular Callout 21" o:spid="_x0000_s1026" o:spt="61" type="#_x0000_t61" style="position:absolute;left:0pt;margin-left:99.65pt;margin-top:1.25pt;height:20.1pt;width:48.95pt;z-index:1024;v-text-anchor:middle;mso-width-relative:page;mso-height-relative:page;" fillcolor="#FFFFFF [3201]" filled="t" stroked="t" coordsize="21600,21600" o:gfxdata="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bw+Te9gAAAAIAQAADwAAAAAAAAABACAAAAAiAAAA&#10;ZHJzL2Rvd25yZXYueG1sUEsBAhQAFAAAAAgAh07iQLC47CoHAgAAJwQAAA4AAAAAAAAAAQAgAAAA&#10;JwEAAGRycy9lMm9Eb2MueG1sUEsFBgAAAAAGAAYAWQEAAKAFAAAAAA==&#10;" adj="6300,24300">
                <v:fill on="t" focussize="0,0"/>
                <v:stroke weight="1pt" color="#4472C4 [3204]" miterlimit="8" joinstyle="miter"/>
                <v:imagedata o:title=""/>
                <o:lock v:ext="edit" aspectratio="f"/>
                <v:textbox>
                  <w:txbxContent>
                    <w:p>
                      <w:pPr>
                        <w:pStyle w:val="11"/>
                        <w:spacing w:before="0" w:after="160"/>
                        <w:jc w:val="center"/>
                        <w:rPr>
                          <w:color w:val="000000"/>
                        </w:rPr>
                      </w:pPr>
                      <w:r>
                        <w:rPr>
                          <w:color w:val="000000"/>
                          <w:sz w:val="22"/>
                          <w:szCs w:val="22"/>
                          <w:lang w:val="en-IN"/>
                        </w:rPr>
                        <w:t>(1,n)</w:t>
                      </w:r>
                    </w:p>
                  </w:txbxContent>
                </v:textbox>
              </v:shape>
            </w:pict>
          </mc:Fallback>
        </mc:AlternateContent>
      </w:r>
    </w:p>
    <w:p>
      <w:r>
        <mc:AlternateContent>
          <mc:Choice Requires="wps">
            <w:drawing>
              <wp:anchor distT="0" distB="0" distL="0" distR="0" simplePos="0" relativeHeight="1024" behindDoc="0" locked="0" layoutInCell="1" allowOverlap="1">
                <wp:simplePos x="0" y="0"/>
                <wp:positionH relativeFrom="column">
                  <wp:posOffset>1223645</wp:posOffset>
                </wp:positionH>
                <wp:positionV relativeFrom="paragraph">
                  <wp:posOffset>76200</wp:posOffset>
                </wp:positionV>
                <wp:extent cx="674370" cy="635"/>
                <wp:effectExtent l="0" t="0" r="0" b="0"/>
                <wp:wrapNone/>
                <wp:docPr id="13" name="Straight Connector 26"/>
                <wp:cNvGraphicFramePr/>
                <a:graphic xmlns:a="http://schemas.openxmlformats.org/drawingml/2006/main">
                  <a:graphicData uri="http://schemas.microsoft.com/office/word/2010/wordprocessingShape">
                    <wps:wsp>
                      <wps:cNvCnPr/>
                      <wps:spPr>
                        <a:xfrm>
                          <a:off x="0" y="0"/>
                          <a:ext cx="673560" cy="0"/>
                        </a:xfrm>
                        <a:prstGeom prst="line">
                          <a:avLst/>
                        </a:prstGeom>
                      </wps:spPr>
                      <wps:style>
                        <a:lnRef idx="1">
                          <a:schemeClr val="accent1"/>
                        </a:lnRef>
                        <a:fillRef idx="0">
                          <a:schemeClr val="accent1"/>
                        </a:fillRef>
                        <a:effectRef idx="0">
                          <a:schemeClr val="accent1"/>
                        </a:effectRef>
                        <a:fontRef idx="minor"/>
                      </wps:style>
                      <wps:bodyPr/>
                    </wps:wsp>
                  </a:graphicData>
                </a:graphic>
              </wp:anchor>
            </w:drawing>
          </mc:Choice>
          <mc:Fallback>
            <w:pict>
              <v:line id="Straight Connector 26" o:spid="_x0000_s1026" o:spt="20" style="position:absolute;left:0pt;margin-left:96.35pt;margin-top:6pt;height:0.05pt;width:53.1pt;z-index:1024;mso-width-relative:page;mso-height-relative:page;" filled="f" stroked="t" coordsize="21600,21600" o:gfxdata="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tS3bB1wAAAAkBAAAPAAAAAAAAAAEAIAAAACIAAABkcnMvZG93bnJldi54bWxQSwEC&#10;FAAUAAAACACHTuJA0idCT7wBAABnAwAADgAAAAAAAAABACAAAAAmAQAAZHJzL2Uyb0RvYy54bWxQ&#10;SwUGAAAAAAYABgBZAQAAVAUAAAAA&#10;">
                <v:fill on="f" focussize="0,0"/>
                <v:stroke weight="0.5pt" color="#4472C4 [3204]" miterlimit="8" joinstyle="miter"/>
                <v:imagedata o:title=""/>
                <o:lock v:ext="edit" aspectratio="f"/>
              </v:line>
            </w:pict>
          </mc:Fallback>
        </mc:AlternateContent>
      </w:r>
      <w:r>
        <mc:AlternateContent>
          <mc:Choice Requires="wps">
            <w:drawing>
              <wp:anchor distT="0" distB="0" distL="0" distR="0" simplePos="0" relativeHeight="1024" behindDoc="0" locked="0" layoutInCell="1" allowOverlap="1">
                <wp:simplePos x="0" y="0"/>
                <wp:positionH relativeFrom="column">
                  <wp:posOffset>2654935</wp:posOffset>
                </wp:positionH>
                <wp:positionV relativeFrom="paragraph">
                  <wp:posOffset>150495</wp:posOffset>
                </wp:positionV>
                <wp:extent cx="728345" cy="635"/>
                <wp:effectExtent l="0" t="0" r="0" b="0"/>
                <wp:wrapNone/>
                <wp:docPr id="14" name="Straight Connector 26"/>
                <wp:cNvGraphicFramePr/>
                <a:graphic xmlns:a="http://schemas.openxmlformats.org/drawingml/2006/main">
                  <a:graphicData uri="http://schemas.microsoft.com/office/word/2010/wordprocessingShape">
                    <wps:wsp>
                      <wps:cNvCnPr/>
                      <wps:spPr>
                        <a:xfrm>
                          <a:off x="0" y="0"/>
                          <a:ext cx="727560" cy="0"/>
                        </a:xfrm>
                        <a:prstGeom prst="line">
                          <a:avLst/>
                        </a:prstGeom>
                      </wps:spPr>
                      <wps:style>
                        <a:lnRef idx="1">
                          <a:schemeClr val="accent1"/>
                        </a:lnRef>
                        <a:fillRef idx="0">
                          <a:schemeClr val="accent1"/>
                        </a:fillRef>
                        <a:effectRef idx="0">
                          <a:schemeClr val="accent1"/>
                        </a:effectRef>
                        <a:fontRef idx="minor"/>
                      </wps:style>
                      <wps:bodyPr/>
                    </wps:wsp>
                  </a:graphicData>
                </a:graphic>
              </wp:anchor>
            </w:drawing>
          </mc:Choice>
          <mc:Fallback>
            <w:pict>
              <v:line id="Straight Connector 26" o:spid="_x0000_s1026" o:spt="20" style="position:absolute;left:0pt;margin-left:209.05pt;margin-top:11.85pt;height:0.05pt;width:57.35pt;z-index:1024;mso-width-relative:page;mso-height-relative:page;" filled="f" stroked="t" coordsize="21600,21600" o:gfxdata="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Bd6lQO2QAAAAkBAAAPAAAAAAAAAAEAIAAAACIAAABkcnMvZG93bnJldi54bWxQ&#10;SwECFAAUAAAACACHTuJAbX1uG70BAABnAwAADgAAAAAAAAABACAAAAAoAQAAZHJzL2Uyb0RvYy54&#10;bWxQSwUGAAAAAAYABgBZAQAAVwUAAAAA&#10;">
                <v:fill on="f" focussize="0,0"/>
                <v:stroke weight="0.5pt" color="#4472C4 [3204]" miterlimit="8" joinstyle="miter"/>
                <v:imagedata o:title=""/>
                <o:lock v:ext="edit" aspectratio="f"/>
              </v:line>
            </w:pict>
          </mc:Fallback>
        </mc:AlternateContent>
      </w:r>
      <w:r>
        <mc:AlternateContent>
          <mc:Choice Requires="wps">
            <w:drawing>
              <wp:anchor distT="0" distB="0" distL="0" distR="0" simplePos="0" relativeHeight="1024" behindDoc="0" locked="0" layoutInCell="1" allowOverlap="1">
                <wp:simplePos x="0" y="0"/>
                <wp:positionH relativeFrom="column">
                  <wp:posOffset>2729865</wp:posOffset>
                </wp:positionH>
                <wp:positionV relativeFrom="paragraph">
                  <wp:posOffset>103505</wp:posOffset>
                </wp:positionV>
                <wp:extent cx="653415" cy="635"/>
                <wp:effectExtent l="0" t="0" r="0" b="0"/>
                <wp:wrapNone/>
                <wp:docPr id="15" name="Straight Connector 26"/>
                <wp:cNvGraphicFramePr/>
                <a:graphic xmlns:a="http://schemas.openxmlformats.org/drawingml/2006/main">
                  <a:graphicData uri="http://schemas.microsoft.com/office/word/2010/wordprocessingShape">
                    <wps:wsp>
                      <wps:cNvCnPr/>
                      <wps:spPr>
                        <a:xfrm>
                          <a:off x="0" y="0"/>
                          <a:ext cx="652680" cy="0"/>
                        </a:xfrm>
                        <a:prstGeom prst="line">
                          <a:avLst/>
                        </a:prstGeom>
                        <a:ln w="6480">
                          <a:solidFill>
                            <a:srgbClr val="4472C4"/>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Straight Connector 26" o:spid="_x0000_s1026" o:spt="20" style="position:absolute;left:0pt;margin-left:214.95pt;margin-top:8.15pt;height:0.05pt;width:51.45pt;z-index:1024;mso-width-relative:page;mso-height-relative:page;" filled="f" stroked="t" coordsize="21600,21600" o:gfxdata="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">
                <v:fill on="f" focussize="0,0"/>
                <v:stroke weight="0.510236220472441pt" color="#4472C4" joinstyle="miter"/>
                <v:imagedata o:title=""/>
                <o:lock v:ext="edit" aspectratio="f"/>
              </v:line>
            </w:pict>
          </mc:Fallback>
        </mc:AlternateContent>
      </w:r>
      <w:r>
        <w:rPr>
          <w:b/>
          <w:bCs/>
          <w:u w:val="single"/>
          <w:lang w:val="en-IN"/>
        </w:rPr>
        <w:t>Ans 6:</w:t>
      </w:r>
      <w:r>
        <w:rPr>
          <w:b w:val="0"/>
          <w:bCs w:val="0"/>
          <w:u w:val="none"/>
          <w:lang w:val="en-IN"/>
        </w:rPr>
        <w:t xml:space="preserve">   Custo                </w:t>
      </w:r>
    </w:p>
    <w:p>
      <w:pPr>
        <w:rPr>
          <w:b w:val="0"/>
          <w:bCs w:val="0"/>
          <w:u w:val="none"/>
          <w:lang w:val="en-IN"/>
        </w:rPr>
      </w:pPr>
    </w:p>
    <w:p>
      <w:pPr>
        <w:rPr>
          <w:b w:val="0"/>
          <w:bCs w:val="0"/>
          <w:u w:val="none"/>
          <w:lang w:val="en-IN"/>
        </w:rPr>
      </w:pPr>
      <w:r>
        <w:rPr>
          <w:b w:val="0"/>
          <w:bCs w:val="0"/>
          <w:u w:val="none"/>
          <w:lang w:val="en-IN"/>
        </w:rPr>
        <mc:AlternateContent>
          <mc:Choice Requires="wps">
            <w:drawing>
              <wp:anchor distT="0" distB="0" distL="0" distR="0" simplePos="0" relativeHeight="1024" behindDoc="0" locked="0" layoutInCell="1" allowOverlap="1">
                <wp:simplePos x="0" y="0"/>
                <wp:positionH relativeFrom="column">
                  <wp:posOffset>2235835</wp:posOffset>
                </wp:positionH>
                <wp:positionV relativeFrom="paragraph">
                  <wp:posOffset>121920</wp:posOffset>
                </wp:positionV>
                <wp:extent cx="1057275" cy="1057275"/>
                <wp:effectExtent l="8890" t="8890" r="20320" b="20320"/>
                <wp:wrapNone/>
                <wp:docPr id="16" name="Diamond 12"/>
                <wp:cNvGraphicFramePr/>
                <a:graphic xmlns:a="http://schemas.openxmlformats.org/drawingml/2006/main">
                  <a:graphicData uri="http://schemas.microsoft.com/office/word/2010/wordprocessingShape">
                    <wps:wsp>
                      <wps:cNvSpPr/>
                      <wps:spPr>
                        <a:xfrm>
                          <a:off x="0" y="0"/>
                          <a:ext cx="1056600" cy="1056600"/>
                        </a:xfrm>
                        <a:prstGeom prst="diamond">
                          <a:avLst/>
                        </a:prstGeom>
                      </wps:spPr>
                      <wps:style>
                        <a:lnRef idx="2">
                          <a:schemeClr val="accent6"/>
                        </a:lnRef>
                        <a:fillRef idx="1">
                          <a:schemeClr val="lt1"/>
                        </a:fillRef>
                        <a:effectRef idx="0">
                          <a:schemeClr val="accent6"/>
                        </a:effectRef>
                        <a:fontRef idx="minor"/>
                      </wps:style>
                      <wps:txbx>
                        <w:txbxContent>
                          <w:p>
                            <w:pPr>
                              <w:pStyle w:val="11"/>
                              <w:spacing w:before="0" w:after="160"/>
                              <w:jc w:val="center"/>
                              <w:rPr>
                                <w:color w:val="000000"/>
                              </w:rPr>
                            </w:pPr>
                            <w:r>
                              <w:rPr>
                                <w:color w:val="000000"/>
                                <w:lang w:val="en-IN"/>
                              </w:rPr>
                              <w:t>Loans</w:t>
                            </w:r>
                          </w:p>
                        </w:txbxContent>
                      </wps:txbx>
                      <wps:bodyPr anchor="ctr">
                        <a:noAutofit/>
                      </wps:bodyPr>
                    </wps:wsp>
                  </a:graphicData>
                </a:graphic>
              </wp:anchor>
            </w:drawing>
          </mc:Choice>
          <mc:Fallback>
            <w:pict>
              <v:shape id="Diamond 12" o:spid="_x0000_s1026" o:spt="4" type="#_x0000_t4" style="position:absolute;left:0pt;margin-left:176.05pt;margin-top:9.6pt;height:83.25pt;width:83.25pt;z-index:1024;v-text-anchor:middle;mso-width-relative:page;mso-height-relative:page;" fillcolor="#FFFFFF [3201]" filled="t" stroked="t" coordsize="21600,21600" o:gfxdata="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LwKF9jZAAAACgEAAA8AAAAAAAAAAQAg&#10;AAAAIgAAAGRycy9kb3ducmV2LnhtbFBLAQIUABQAAAAIAIdO4kBwsTL+1AEAAMIDAAAOAAAAAAAA&#10;AAEAIAAAACgBAABkcnMvZTJvRG9jLnhtbFBLBQYAAAAABgAGAFkBAABuBQAAAAA=&#10;">
                <v:fill on="t" focussize="0,0"/>
                <v:stroke weight="1pt" color="#70AD47 [3209]" miterlimit="8" joinstyle="miter"/>
                <v:imagedata o:title=""/>
                <o:lock v:ext="edit" aspectratio="f"/>
                <v:textbox>
                  <w:txbxContent>
                    <w:p>
                      <w:pPr>
                        <w:pStyle w:val="11"/>
                        <w:spacing w:before="0" w:after="160"/>
                        <w:jc w:val="center"/>
                        <w:rPr>
                          <w:color w:val="000000"/>
                        </w:rPr>
                      </w:pPr>
                      <w:r>
                        <w:rPr>
                          <w:color w:val="000000"/>
                          <w:lang w:val="en-IN"/>
                        </w:rPr>
                        <w:t>Loans</w:t>
                      </w:r>
                    </w:p>
                  </w:txbxContent>
                </v:textbox>
              </v:shape>
            </w:pict>
          </mc:Fallback>
        </mc:AlternateContent>
      </w:r>
    </w:p>
    <w:p>
      <w:pPr>
        <w:rPr>
          <w:b w:val="0"/>
          <w:bCs w:val="0"/>
          <w:u w:val="none"/>
          <w:lang w:val="en-IN"/>
        </w:rPr>
      </w:pPr>
      <w:r>
        <w:rPr>
          <w:b w:val="0"/>
          <w:bCs w:val="0"/>
          <w:u w:val="none"/>
          <w:lang w:val="en-IN"/>
        </w:rPr>
        <mc:AlternateContent>
          <mc:Choice Requires="wps">
            <w:drawing>
              <wp:anchor distT="0" distB="0" distL="0" distR="0" simplePos="0" relativeHeight="1024" behindDoc="0" locked="0" layoutInCell="1" allowOverlap="1">
                <wp:simplePos x="0" y="0"/>
                <wp:positionH relativeFrom="column">
                  <wp:posOffset>1682115</wp:posOffset>
                </wp:positionH>
                <wp:positionV relativeFrom="paragraph">
                  <wp:posOffset>14605</wp:posOffset>
                </wp:positionV>
                <wp:extent cx="621665" cy="255270"/>
                <wp:effectExtent l="6350" t="6350" r="20320" b="43815"/>
                <wp:wrapNone/>
                <wp:docPr id="18" name="Rectangular Callout 8"/>
                <wp:cNvGraphicFramePr/>
                <a:graphic xmlns:a="http://schemas.openxmlformats.org/drawingml/2006/main">
                  <a:graphicData uri="http://schemas.microsoft.com/office/word/2010/wordprocessingShape">
                    <wps:wsp>
                      <wps:cNvSpPr/>
                      <wps:spPr>
                        <a:xfrm>
                          <a:off x="0" y="0"/>
                          <a:ext cx="621000" cy="254520"/>
                        </a:xfrm>
                        <a:prstGeom prst="wedgeRectCallout">
                          <a:avLst>
                            <a:gd name="adj1" fmla="val -20833"/>
                            <a:gd name="adj2" fmla="val 62500"/>
                          </a:avLst>
                        </a:prstGeom>
                      </wps:spPr>
                      <wps:style>
                        <a:lnRef idx="2">
                          <a:schemeClr val="accent1"/>
                        </a:lnRef>
                        <a:fillRef idx="1">
                          <a:schemeClr val="lt1"/>
                        </a:fillRef>
                        <a:effectRef idx="0">
                          <a:schemeClr val="accent1"/>
                        </a:effectRef>
                        <a:fontRef idx="minor"/>
                      </wps:style>
                      <wps:txbx>
                        <w:txbxContent>
                          <w:p>
                            <w:pPr>
                              <w:pStyle w:val="11"/>
                              <w:spacing w:before="0" w:after="160"/>
                              <w:jc w:val="center"/>
                              <w:rPr>
                                <w:color w:val="000000"/>
                              </w:rPr>
                            </w:pPr>
                            <w:r>
                              <w:rPr>
                                <w:color w:val="000000"/>
                                <w:sz w:val="22"/>
                                <w:szCs w:val="22"/>
                                <w:lang w:val="en-IN"/>
                              </w:rPr>
                              <w:t>1</w:t>
                            </w:r>
                          </w:p>
                        </w:txbxContent>
                      </wps:txbx>
                      <wps:bodyPr anchor="ctr">
                        <a:noAutofit/>
                      </wps:bodyPr>
                    </wps:wsp>
                  </a:graphicData>
                </a:graphic>
              </wp:anchor>
            </w:drawing>
          </mc:Choice>
          <mc:Fallback>
            <w:pict>
              <v:shape id="Rectangular Callout 8" o:spid="_x0000_s1026" o:spt="61" type="#_x0000_t61" style="position:absolute;left:0pt;margin-left:132.45pt;margin-top:1.15pt;height:20.1pt;width:48.95pt;z-index:1024;v-text-anchor:middle;mso-width-relative:page;mso-height-relative:page;" fillcolor="#FFFFFF [3201]" filled="t" stroked="t" coordsize="21600,21600" o:gfxdata="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2XOot2AAAAAgBAAAPAAAAAAAAAAEAIAAAACIAAABk&#10;cnMvZG93bnJldi54bWxQSwECFAAUAAAACACHTuJAL1GUZQYCAAAmBAAADgAAAAAAAAABACAAAAAn&#10;AQAAZHJzL2Uyb0RvYy54bWxQSwUGAAAAAAYABgBZAQAAnwUAAAAA&#10;" adj="6300,24300">
                <v:fill on="t" focussize="0,0"/>
                <v:stroke weight="1pt" color="#4472C4 [3204]" miterlimit="8" joinstyle="miter"/>
                <v:imagedata o:title=""/>
                <o:lock v:ext="edit" aspectratio="f"/>
                <v:textbox>
                  <w:txbxContent>
                    <w:p>
                      <w:pPr>
                        <w:pStyle w:val="11"/>
                        <w:spacing w:before="0" w:after="160"/>
                        <w:jc w:val="center"/>
                        <w:rPr>
                          <w:color w:val="000000"/>
                        </w:rPr>
                      </w:pPr>
                      <w:r>
                        <w:rPr>
                          <w:color w:val="000000"/>
                          <w:sz w:val="22"/>
                          <w:szCs w:val="22"/>
                          <w:lang w:val="en-IN"/>
                        </w:rPr>
                        <w:t>1</w:t>
                      </w:r>
                    </w:p>
                  </w:txbxContent>
                </v:textbox>
              </v:shape>
            </w:pict>
          </mc:Fallback>
        </mc:AlternateContent>
      </w:r>
      <w:r>
        <w:rPr>
          <w:b w:val="0"/>
          <w:bCs w:val="0"/>
          <w:u w:val="none"/>
          <w:lang w:val="en-IN"/>
        </w:rPr>
        <mc:AlternateContent>
          <mc:Choice Requires="wps">
            <w:drawing>
              <wp:anchor distT="0" distB="0" distL="0" distR="0" simplePos="0" relativeHeight="1024" behindDoc="0" locked="0" layoutInCell="1" allowOverlap="1">
                <wp:simplePos x="0" y="0"/>
                <wp:positionH relativeFrom="column">
                  <wp:posOffset>436880</wp:posOffset>
                </wp:positionH>
                <wp:positionV relativeFrom="paragraph">
                  <wp:posOffset>160020</wp:posOffset>
                </wp:positionV>
                <wp:extent cx="1177925" cy="373380"/>
                <wp:effectExtent l="6350" t="6350" r="16510" b="20955"/>
                <wp:wrapNone/>
                <wp:docPr id="20" name="Rectangles 10"/>
                <wp:cNvGraphicFramePr/>
                <a:graphic xmlns:a="http://schemas.openxmlformats.org/drawingml/2006/main">
                  <a:graphicData uri="http://schemas.microsoft.com/office/word/2010/wordprocessingShape">
                    <wps:wsp>
                      <wps:cNvSpPr/>
                      <wps:spPr>
                        <a:xfrm>
                          <a:off x="0" y="0"/>
                          <a:ext cx="1177200" cy="372600"/>
                        </a:xfrm>
                        <a:prstGeom prst="rect">
                          <a:avLst/>
                        </a:prstGeom>
                      </wps:spPr>
                      <wps:style>
                        <a:lnRef idx="2">
                          <a:schemeClr val="accent6"/>
                        </a:lnRef>
                        <a:fillRef idx="1">
                          <a:schemeClr val="lt1"/>
                        </a:fillRef>
                        <a:effectRef idx="0">
                          <a:schemeClr val="accent6"/>
                        </a:effectRef>
                        <a:fontRef idx="minor"/>
                      </wps:style>
                      <wps:txbx>
                        <w:txbxContent>
                          <w:p>
                            <w:pPr>
                              <w:pStyle w:val="11"/>
                              <w:spacing w:before="0" w:after="160"/>
                              <w:jc w:val="center"/>
                              <w:rPr>
                                <w:color w:val="000000"/>
                              </w:rPr>
                            </w:pPr>
                            <w:r>
                              <w:rPr>
                                <w:color w:val="000000"/>
                                <w:lang w:val="en-IN"/>
                              </w:rPr>
                              <w:t>Bank Branch</w:t>
                            </w:r>
                          </w:p>
                        </w:txbxContent>
                      </wps:txbx>
                      <wps:bodyPr anchor="ctr">
                        <a:noAutofit/>
                      </wps:bodyPr>
                    </wps:wsp>
                  </a:graphicData>
                </a:graphic>
              </wp:anchor>
            </w:drawing>
          </mc:Choice>
          <mc:Fallback>
            <w:pict>
              <v:rect id="Rectangles 10" o:spid="_x0000_s1026" o:spt="1" style="position:absolute;left:0pt;margin-left:34.4pt;margin-top:12.6pt;height:29.4pt;width:92.75pt;z-index:1024;v-text-anchor:middle;mso-width-relative:page;mso-height-relative:page;" fillcolor="#FFFFFF [3201]" filled="t" stroked="t" coordsize="21600,21600" o:gfxdata="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t9daQ9gAAAAIAQAADwAAAAAAAAAB&#10;ACAAAAAiAAAAZHJzL2Rvd25yZXYueG1sUEsBAhQAFAAAAAgAh07iQKU+Kq/XAQAAwQMAAA4AAAAA&#10;AAAAAQAgAAAAJwEAAGRycy9lMm9Eb2MueG1sUEsFBgAAAAAGAAYAWQEAAHAFAAAAAA==&#10;">
                <v:fill on="t" focussize="0,0"/>
                <v:stroke weight="1pt" color="#70AD47 [3209]" miterlimit="8" joinstyle="miter"/>
                <v:imagedata o:title=""/>
                <o:lock v:ext="edit" aspectratio="f"/>
                <v:textbox>
                  <w:txbxContent>
                    <w:p>
                      <w:pPr>
                        <w:pStyle w:val="11"/>
                        <w:spacing w:before="0" w:after="160"/>
                        <w:jc w:val="center"/>
                        <w:rPr>
                          <w:color w:val="000000"/>
                        </w:rPr>
                      </w:pPr>
                      <w:r>
                        <w:rPr>
                          <w:color w:val="000000"/>
                          <w:lang w:val="en-IN"/>
                        </w:rPr>
                        <w:t>Bank Branch</w:t>
                      </w:r>
                    </w:p>
                  </w:txbxContent>
                </v:textbox>
              </v:rect>
            </w:pict>
          </mc:Fallback>
        </mc:AlternateContent>
      </w:r>
      <w:r>
        <w:rPr>
          <w:b w:val="0"/>
          <w:bCs w:val="0"/>
          <w:u w:val="none"/>
          <w:lang w:val="en-IN"/>
        </w:rPr>
        <mc:AlternateContent>
          <mc:Choice Requires="wps">
            <w:drawing>
              <wp:anchor distT="0" distB="0" distL="0" distR="0" simplePos="0" relativeHeight="1024" behindDoc="0" locked="0" layoutInCell="1" allowOverlap="1">
                <wp:simplePos x="0" y="0"/>
                <wp:positionH relativeFrom="column">
                  <wp:posOffset>492760</wp:posOffset>
                </wp:positionH>
                <wp:positionV relativeFrom="paragraph">
                  <wp:posOffset>200660</wp:posOffset>
                </wp:positionV>
                <wp:extent cx="1078865" cy="274955"/>
                <wp:effectExtent l="6350" t="6350" r="20320" b="24130"/>
                <wp:wrapNone/>
                <wp:docPr id="22" name="Rectangles 11"/>
                <wp:cNvGraphicFramePr/>
                <a:graphic xmlns:a="http://schemas.openxmlformats.org/drawingml/2006/main">
                  <a:graphicData uri="http://schemas.microsoft.com/office/word/2010/wordprocessingShape">
                    <wps:wsp>
                      <wps:cNvSpPr/>
                      <wps:spPr>
                        <a:xfrm>
                          <a:off x="0" y="0"/>
                          <a:ext cx="1078200" cy="274320"/>
                        </a:xfrm>
                        <a:prstGeom prst="rect">
                          <a:avLst/>
                        </a:prstGeom>
                      </wps:spPr>
                      <wps:style>
                        <a:lnRef idx="2">
                          <a:schemeClr val="accent6"/>
                        </a:lnRef>
                        <a:fillRef idx="1">
                          <a:schemeClr val="lt1"/>
                        </a:fillRef>
                        <a:effectRef idx="0">
                          <a:schemeClr val="accent6"/>
                        </a:effectRef>
                        <a:fontRef idx="minor"/>
                      </wps:style>
                      <wps:txbx>
                        <w:txbxContent>
                          <w:p>
                            <w:pPr>
                              <w:pStyle w:val="11"/>
                              <w:spacing w:before="0" w:after="160"/>
                              <w:jc w:val="center"/>
                              <w:rPr>
                                <w:color w:val="000000"/>
                              </w:rPr>
                            </w:pPr>
                            <w:r>
                              <w:rPr>
                                <w:color w:val="000000"/>
                                <w:lang w:val="en-IN"/>
                              </w:rPr>
                              <w:t>Bank Branch</w:t>
                            </w:r>
                          </w:p>
                        </w:txbxContent>
                      </wps:txbx>
                      <wps:bodyPr anchor="ctr">
                        <a:noAutofit/>
                      </wps:bodyPr>
                    </wps:wsp>
                  </a:graphicData>
                </a:graphic>
              </wp:anchor>
            </w:drawing>
          </mc:Choice>
          <mc:Fallback>
            <w:pict>
              <v:rect id="Rectangles 11" o:spid="_x0000_s1026" o:spt="1" style="position:absolute;left:0pt;margin-left:38.8pt;margin-top:15.8pt;height:21.65pt;width:84.95pt;z-index:1024;v-text-anchor:middle;mso-width-relative:page;mso-height-relative:page;" fillcolor="#FFFFFF [3201]" filled="t" stroked="t" coordsize="21600,21600" o:gfxdata="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AX+6B7ZAAAACAEAAA8AAAAA&#10;AAAAAQAgAAAAIgAAAGRycy9kb3ducmV2LnhtbFBLAQIUABQAAAAIAIdO4kBQsS1o2gEAAMEDAAAO&#10;AAAAAAAAAAEAIAAAACgBAABkcnMvZTJvRG9jLnhtbFBLBQYAAAAABgAGAFkBAAB0BQAAAAA=&#10;">
                <v:fill on="t" focussize="0,0"/>
                <v:stroke weight="1pt" color="#70AD47 [3209]" miterlimit="8" joinstyle="miter"/>
                <v:imagedata o:title=""/>
                <o:lock v:ext="edit" aspectratio="f"/>
                <v:textbox>
                  <w:txbxContent>
                    <w:p>
                      <w:pPr>
                        <w:pStyle w:val="11"/>
                        <w:spacing w:before="0" w:after="160"/>
                        <w:jc w:val="center"/>
                        <w:rPr>
                          <w:color w:val="000000"/>
                        </w:rPr>
                      </w:pPr>
                      <w:r>
                        <w:rPr>
                          <w:color w:val="000000"/>
                          <w:lang w:val="en-IN"/>
                        </w:rPr>
                        <w:t>Bank Branch</w:t>
                      </w:r>
                    </w:p>
                  </w:txbxContent>
                </v:textbox>
              </v:rect>
            </w:pict>
          </mc:Fallback>
        </mc:AlternateContent>
      </w:r>
      <w:r>
        <w:rPr>
          <w:b w:val="0"/>
          <w:bCs w:val="0"/>
          <w:u w:val="none"/>
          <w:lang w:val="en-IN"/>
        </w:rPr>
        <mc:AlternateContent>
          <mc:Choice Requires="wps">
            <w:drawing>
              <wp:anchor distT="0" distB="0" distL="0" distR="0" simplePos="0" relativeHeight="1024" behindDoc="0" locked="0" layoutInCell="1" allowOverlap="1">
                <wp:simplePos x="0" y="0"/>
                <wp:positionH relativeFrom="column">
                  <wp:posOffset>3329305</wp:posOffset>
                </wp:positionH>
                <wp:positionV relativeFrom="paragraph">
                  <wp:posOffset>42545</wp:posOffset>
                </wp:positionV>
                <wp:extent cx="716915" cy="255270"/>
                <wp:effectExtent l="6350" t="6350" r="20320" b="43815"/>
                <wp:wrapNone/>
                <wp:docPr id="24" name="Rectangular Callout 14"/>
                <wp:cNvGraphicFramePr/>
                <a:graphic xmlns:a="http://schemas.openxmlformats.org/drawingml/2006/main">
                  <a:graphicData uri="http://schemas.microsoft.com/office/word/2010/wordprocessingShape">
                    <wps:wsp>
                      <wps:cNvSpPr/>
                      <wps:spPr>
                        <a:xfrm>
                          <a:off x="0" y="0"/>
                          <a:ext cx="716400" cy="254520"/>
                        </a:xfrm>
                        <a:prstGeom prst="wedgeRectCallout">
                          <a:avLst>
                            <a:gd name="adj1" fmla="val -20833"/>
                            <a:gd name="adj2" fmla="val 62500"/>
                          </a:avLst>
                        </a:prstGeom>
                      </wps:spPr>
                      <wps:style>
                        <a:lnRef idx="2">
                          <a:schemeClr val="accent1"/>
                        </a:lnRef>
                        <a:fillRef idx="1">
                          <a:schemeClr val="lt1"/>
                        </a:fillRef>
                        <a:effectRef idx="0">
                          <a:schemeClr val="accent1"/>
                        </a:effectRef>
                        <a:fontRef idx="minor"/>
                      </wps:style>
                      <wps:txbx>
                        <w:txbxContent>
                          <w:p>
                            <w:pPr>
                              <w:pStyle w:val="11"/>
                              <w:spacing w:before="0" w:after="160"/>
                              <w:jc w:val="center"/>
                              <w:rPr>
                                <w:color w:val="000000"/>
                              </w:rPr>
                            </w:pPr>
                            <w:r>
                              <w:rPr>
                                <w:color w:val="000000"/>
                                <w:sz w:val="22"/>
                                <w:szCs w:val="22"/>
                                <w:lang w:val="en-IN"/>
                              </w:rPr>
                              <w:t>(1,1000)</w:t>
                            </w:r>
                          </w:p>
                        </w:txbxContent>
                      </wps:txbx>
                      <wps:bodyPr anchor="ctr">
                        <a:noAutofit/>
                      </wps:bodyPr>
                    </wps:wsp>
                  </a:graphicData>
                </a:graphic>
              </wp:anchor>
            </w:drawing>
          </mc:Choice>
          <mc:Fallback>
            <w:pict>
              <v:shape id="Rectangular Callout 14" o:spid="_x0000_s1026" o:spt="61" type="#_x0000_t61" style="position:absolute;left:0pt;margin-left:262.15pt;margin-top:3.35pt;height:20.1pt;width:56.45pt;z-index:1024;v-text-anchor:middle;mso-width-relative:page;mso-height-relative:page;" fillcolor="#FFFFFF [3201]" filled="t" stroked="t" coordsize="21600,21600" o:gfxdata="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DqrUqjZAAAACAEAAA8AAAAAAAAAAQAgAAAA&#10;IgAAAGRycy9kb3ducmV2LnhtbFBLAQIUABQAAAAIAIdO4kCHrYRzCgIAACcEAAAOAAAAAAAAAAEA&#10;IAAAACgBAABkcnMvZTJvRG9jLnhtbFBLBQYAAAAABgAGAFkBAACkBQAAAAA=&#10;" adj="6300,24300">
                <v:fill on="t" focussize="0,0"/>
                <v:stroke weight="1pt" color="#4472C4 [3204]" miterlimit="8" joinstyle="miter"/>
                <v:imagedata o:title=""/>
                <o:lock v:ext="edit" aspectratio="f"/>
                <v:textbox>
                  <w:txbxContent>
                    <w:p>
                      <w:pPr>
                        <w:pStyle w:val="11"/>
                        <w:spacing w:before="0" w:after="160"/>
                        <w:jc w:val="center"/>
                        <w:rPr>
                          <w:color w:val="000000"/>
                        </w:rPr>
                      </w:pPr>
                      <w:r>
                        <w:rPr>
                          <w:color w:val="000000"/>
                          <w:sz w:val="22"/>
                          <w:szCs w:val="22"/>
                          <w:lang w:val="en-IN"/>
                        </w:rPr>
                        <w:t>(1,1000)</w:t>
                      </w:r>
                    </w:p>
                  </w:txbxContent>
                </v:textbox>
              </v:shape>
            </w:pict>
          </mc:Fallback>
        </mc:AlternateContent>
      </w:r>
      <w:r>
        <w:rPr>
          <w:b w:val="0"/>
          <w:bCs w:val="0"/>
          <w:u w:val="none"/>
          <w:lang w:val="en-IN"/>
        </w:rPr>
        <mc:AlternateContent>
          <mc:Choice Requires="wps">
            <w:drawing>
              <wp:anchor distT="0" distB="0" distL="0" distR="0" simplePos="0" relativeHeight="1024" behindDoc="0" locked="0" layoutInCell="1" allowOverlap="1">
                <wp:simplePos x="0" y="0"/>
                <wp:positionH relativeFrom="column">
                  <wp:posOffset>4133850</wp:posOffset>
                </wp:positionH>
                <wp:positionV relativeFrom="paragraph">
                  <wp:posOffset>212725</wp:posOffset>
                </wp:positionV>
                <wp:extent cx="960755" cy="294005"/>
                <wp:effectExtent l="6350" t="6350" r="24130" b="24130"/>
                <wp:wrapNone/>
                <wp:docPr id="26" name="Rectangles 15"/>
                <wp:cNvGraphicFramePr/>
                <a:graphic xmlns:a="http://schemas.openxmlformats.org/drawingml/2006/main">
                  <a:graphicData uri="http://schemas.microsoft.com/office/word/2010/wordprocessingShape">
                    <wps:wsp>
                      <wps:cNvSpPr/>
                      <wps:spPr>
                        <a:xfrm>
                          <a:off x="0" y="0"/>
                          <a:ext cx="960120" cy="293400"/>
                        </a:xfrm>
                        <a:prstGeom prst="rect">
                          <a:avLst/>
                        </a:prstGeom>
                      </wps:spPr>
                      <wps:style>
                        <a:lnRef idx="2">
                          <a:schemeClr val="accent6"/>
                        </a:lnRef>
                        <a:fillRef idx="1">
                          <a:schemeClr val="lt1"/>
                        </a:fillRef>
                        <a:effectRef idx="0">
                          <a:schemeClr val="accent6"/>
                        </a:effectRef>
                        <a:fontRef idx="minor"/>
                      </wps:style>
                      <wps:txbx>
                        <w:txbxContent>
                          <w:p>
                            <w:pPr>
                              <w:pStyle w:val="11"/>
                              <w:spacing w:before="0" w:after="160"/>
                              <w:jc w:val="center"/>
                              <w:rPr>
                                <w:color w:val="000000"/>
                              </w:rPr>
                            </w:pPr>
                            <w:r>
                              <w:rPr>
                                <w:color w:val="000000"/>
                                <w:lang w:val="en-IN"/>
                              </w:rPr>
                              <w:t>Loan</w:t>
                            </w:r>
                          </w:p>
                        </w:txbxContent>
                      </wps:txbx>
                      <wps:bodyPr anchor="ctr">
                        <a:noAutofit/>
                      </wps:bodyPr>
                    </wps:wsp>
                  </a:graphicData>
                </a:graphic>
              </wp:anchor>
            </w:drawing>
          </mc:Choice>
          <mc:Fallback>
            <w:pict>
              <v:rect id="Rectangles 15" o:spid="_x0000_s1026" o:spt="1" style="position:absolute;left:0pt;margin-left:325.5pt;margin-top:16.75pt;height:23.15pt;width:75.65pt;z-index:1024;v-text-anchor:middle;mso-width-relative:page;mso-height-relative:page;" fillcolor="#FFFFFF [3201]" filled="t" stroked="t" coordsize="21600,21600" o:gfxdata="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TZ5HKdkAAAAJAQAADwAA&#10;AAAAAAABACAAAAAiAAAAZHJzL2Rvd25yZXYueG1sUEsBAhQAFAAAAAgAh07iQIcUKSPcAQAAwAMA&#10;AA4AAAAAAAAAAQAgAAAAKAEAAGRycy9lMm9Eb2MueG1sUEsFBgAAAAAGAAYAWQEAAHYFAAAAAA==&#10;">
                <v:fill on="t" focussize="0,0"/>
                <v:stroke weight="1pt" color="#70AD47 [3209]" miterlimit="8" joinstyle="miter"/>
                <v:imagedata o:title=""/>
                <o:lock v:ext="edit" aspectratio="f"/>
                <v:textbox>
                  <w:txbxContent>
                    <w:p>
                      <w:pPr>
                        <w:pStyle w:val="11"/>
                        <w:spacing w:before="0" w:after="160"/>
                        <w:jc w:val="center"/>
                        <w:rPr>
                          <w:color w:val="000000"/>
                        </w:rPr>
                      </w:pPr>
                      <w:r>
                        <w:rPr>
                          <w:color w:val="000000"/>
                          <w:lang w:val="en-IN"/>
                        </w:rPr>
                        <w:t>Loan</w:t>
                      </w:r>
                    </w:p>
                  </w:txbxContent>
                </v:textbox>
              </v:rect>
            </w:pict>
          </mc:Fallback>
        </mc:AlternateContent>
      </w:r>
    </w:p>
    <w:p>
      <w:pPr>
        <w:numPr>
          <w:ilvl w:val="0"/>
          <w:numId w:val="0"/>
        </w:numPr>
        <w:spacing w:before="0" w:after="160" w:line="259" w:lineRule="auto"/>
      </w:pPr>
      <w:r>
        <mc:AlternateContent>
          <mc:Choice Requires="wps">
            <w:drawing>
              <wp:anchor distT="0" distB="0" distL="0" distR="0" simplePos="0" relativeHeight="1024" behindDoc="0" locked="0" layoutInCell="1" allowOverlap="1">
                <wp:simplePos x="0" y="0"/>
                <wp:positionH relativeFrom="column">
                  <wp:posOffset>3272155</wp:posOffset>
                </wp:positionH>
                <wp:positionV relativeFrom="paragraph">
                  <wp:posOffset>131445</wp:posOffset>
                </wp:positionV>
                <wp:extent cx="872490" cy="1270"/>
                <wp:effectExtent l="0" t="0" r="0" b="0"/>
                <wp:wrapNone/>
                <wp:docPr id="28" name="Straight Connector 27"/>
                <wp:cNvGraphicFramePr/>
                <a:graphic xmlns:a="http://schemas.openxmlformats.org/drawingml/2006/main">
                  <a:graphicData uri="http://schemas.microsoft.com/office/word/2010/wordprocessingShape">
                    <wps:wsp>
                      <wps:cNvCnPr/>
                      <wps:spPr>
                        <a:xfrm>
                          <a:off x="0" y="0"/>
                          <a:ext cx="871920" cy="0"/>
                        </a:xfrm>
                        <a:prstGeom prst="line">
                          <a:avLst/>
                        </a:prstGeom>
                      </wps:spPr>
                      <wps:style>
                        <a:lnRef idx="1">
                          <a:schemeClr val="accent1"/>
                        </a:lnRef>
                        <a:fillRef idx="0">
                          <a:schemeClr val="accent1"/>
                        </a:fillRef>
                        <a:effectRef idx="0">
                          <a:schemeClr val="accent1"/>
                        </a:effectRef>
                        <a:fontRef idx="minor"/>
                      </wps:style>
                      <wps:bodyPr/>
                    </wps:wsp>
                  </a:graphicData>
                </a:graphic>
              </wp:anchor>
            </w:drawing>
          </mc:Choice>
          <mc:Fallback>
            <w:pict>
              <v:line id="Straight Connector 27" o:spid="_x0000_s1026" o:spt="20" style="position:absolute;left:0pt;margin-left:257.65pt;margin-top:10.35pt;height:0.1pt;width:68.7pt;z-index:1024;mso-width-relative:page;mso-height-relative:page;" filled="f" stroked="t" coordsize="21600,21600" o:gfxdata="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m9R7iNgAAAAJAQAADwAAAAAAAAABACAAAAAiAAAAZHJzL2Rvd25yZXYueG1sUEsB&#10;AhQAFAAAAAgAh07iQNIPDMe8AQAAZwMAAA4AAAAAAAAAAQAgAAAAJwEAAGRycy9lMm9Eb2MueG1s&#10;UEsFBgAAAAAGAAYAWQEAAFUFAAAAAA==&#10;">
                <v:fill on="f" focussize="0,0"/>
                <v:stroke weight="0.5pt" color="#4472C4 [3204]" miterlimit="8" joinstyle="miter"/>
                <v:imagedata o:title=""/>
                <o:lock v:ext="edit" aspectratio="f"/>
              </v:line>
            </w:pict>
          </mc:Fallback>
        </mc:AlternateContent>
      </w:r>
      <w:r>
        <mc:AlternateContent>
          <mc:Choice Requires="wps">
            <w:drawing>
              <wp:anchor distT="0" distB="0" distL="0" distR="0" simplePos="0" relativeHeight="1024" behindDoc="0" locked="0" layoutInCell="1" allowOverlap="1">
                <wp:simplePos x="0" y="0"/>
                <wp:positionH relativeFrom="column">
                  <wp:posOffset>3197860</wp:posOffset>
                </wp:positionH>
                <wp:positionV relativeFrom="paragraph">
                  <wp:posOffset>164465</wp:posOffset>
                </wp:positionV>
                <wp:extent cx="936625" cy="1270"/>
                <wp:effectExtent l="0" t="0" r="0" b="0"/>
                <wp:wrapNone/>
                <wp:docPr id="29" name="Straight Connector 26"/>
                <wp:cNvGraphicFramePr/>
                <a:graphic xmlns:a="http://schemas.openxmlformats.org/drawingml/2006/main">
                  <a:graphicData uri="http://schemas.microsoft.com/office/word/2010/wordprocessingShape">
                    <wps:wsp>
                      <wps:cNvCnPr/>
                      <wps:spPr>
                        <a:xfrm>
                          <a:off x="0" y="0"/>
                          <a:ext cx="936000" cy="0"/>
                        </a:xfrm>
                        <a:prstGeom prst="line">
                          <a:avLst/>
                        </a:prstGeom>
                      </wps:spPr>
                      <wps:style>
                        <a:lnRef idx="1">
                          <a:schemeClr val="accent1"/>
                        </a:lnRef>
                        <a:fillRef idx="0">
                          <a:schemeClr val="accent1"/>
                        </a:fillRef>
                        <a:effectRef idx="0">
                          <a:schemeClr val="accent1"/>
                        </a:effectRef>
                        <a:fontRef idx="minor"/>
                      </wps:style>
                      <wps:bodyPr/>
                    </wps:wsp>
                  </a:graphicData>
                </a:graphic>
              </wp:anchor>
            </w:drawing>
          </mc:Choice>
          <mc:Fallback>
            <w:pict>
              <v:line id="Straight Connector 26" o:spid="_x0000_s1026" o:spt="20" style="position:absolute;left:0pt;margin-left:251.8pt;margin-top:12.95pt;height:0.1pt;width:73.75pt;z-index:1024;mso-width-relative:page;mso-height-relative:page;" filled="f" stroked="t" coordsize="21600,21600" o:gfxdata="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Aq2am7YAAAACQEAAA8AAAAAAAAAAQAgAAAAIgAAAGRycy9kb3ducmV2LnhtbFBL&#10;AQIUABQAAAAIAIdO4kBiaifsvQEAAGcDAAAOAAAAAAAAAAEAIAAAACcBAABkcnMvZTJvRG9jLnht&#10;bFBLBQYAAAAABgAGAFkBAABWBQAAAAA=&#10;">
                <v:fill on="f" focussize="0,0"/>
                <v:stroke weight="0.5pt" color="#4472C4 [3204]" miterlimit="8" joinstyle="miter"/>
                <v:imagedata o:title=""/>
                <o:lock v:ext="edit" aspectratio="f"/>
              </v:line>
            </w:pict>
          </mc:Fallback>
        </mc:AlternateContent>
      </w:r>
      <w:r>
        <mc:AlternateContent>
          <mc:Choice Requires="wps">
            <w:drawing>
              <wp:anchor distT="0" distB="0" distL="0" distR="0" simplePos="0" relativeHeight="1024" behindDoc="0" locked="0" layoutInCell="1" allowOverlap="1">
                <wp:simplePos x="0" y="0"/>
                <wp:positionH relativeFrom="column">
                  <wp:posOffset>1614170</wp:posOffset>
                </wp:positionH>
                <wp:positionV relativeFrom="paragraph">
                  <wp:posOffset>76200</wp:posOffset>
                </wp:positionV>
                <wp:extent cx="622300" cy="635"/>
                <wp:effectExtent l="0" t="0" r="0" b="0"/>
                <wp:wrapNone/>
                <wp:docPr id="30" name="Straight Connector 26"/>
                <wp:cNvGraphicFramePr/>
                <a:graphic xmlns:a="http://schemas.openxmlformats.org/drawingml/2006/main">
                  <a:graphicData uri="http://schemas.microsoft.com/office/word/2010/wordprocessingShape">
                    <wps:wsp>
                      <wps:cNvCnPr/>
                      <wps:spPr>
                        <a:xfrm>
                          <a:off x="0" y="0"/>
                          <a:ext cx="621720" cy="0"/>
                        </a:xfrm>
                        <a:prstGeom prst="line">
                          <a:avLst/>
                        </a:prstGeom>
                      </wps:spPr>
                      <wps:style>
                        <a:lnRef idx="1">
                          <a:schemeClr val="accent1"/>
                        </a:lnRef>
                        <a:fillRef idx="0">
                          <a:schemeClr val="accent1"/>
                        </a:fillRef>
                        <a:effectRef idx="0">
                          <a:schemeClr val="accent1"/>
                        </a:effectRef>
                        <a:fontRef idx="minor"/>
                      </wps:style>
                      <wps:bodyPr/>
                    </wps:wsp>
                  </a:graphicData>
                </a:graphic>
              </wp:anchor>
            </w:drawing>
          </mc:Choice>
          <mc:Fallback>
            <w:pict>
              <v:line id="Straight Connector 26" o:spid="_x0000_s1026" o:spt="20" style="position:absolute;left:0pt;margin-left:127.1pt;margin-top:6pt;height:0.05pt;width:49pt;z-index:1024;mso-width-relative:page;mso-height-relative:page;" filled="f" stroked="t" coordsize="21600,21600" o:gfxdata="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1ZxpR1wAAAAkBAAAPAAAAAAAAAAEAIAAAACIAAABkcnMvZG93bnJldi54bWxQSwEC&#10;FAAUAAAACACHTuJA6ekAJrwBAABnAwAADgAAAAAAAAABACAAAAAmAQAAZHJzL2Uyb0RvYy54bWxQ&#10;SwUGAAAAAAYABgBZAQAAVAUAAAAA&#10;">
                <v:fill on="f" focussize="0,0"/>
                <v:stroke weight="0.5pt" color="#4472C4 [3204]" miterlimit="8" joinstyle="miter"/>
                <v:imagedata o:title=""/>
                <o:lock v:ext="edit" aspectratio="f"/>
              </v:line>
            </w:pict>
          </mc:Fallback>
        </mc:AlternateContent>
      </w:r>
      <w:r>
        <w:rPr>
          <w:lang w:val="en-IN"/>
        </w:rPr>
        <w:t xml:space="preserve">                                            </w:t>
      </w:r>
    </w:p>
    <w:p>
      <w:pPr>
        <w:numPr>
          <w:ilvl w:val="0"/>
          <w:numId w:val="0"/>
        </w:numPr>
        <w:spacing w:before="0" w:after="160" w:line="259" w:lineRule="auto"/>
        <w:rPr>
          <w:lang w:val="en-IN"/>
        </w:rPr>
      </w:pPr>
    </w:p>
    <w:p>
      <w:pPr>
        <w:numPr>
          <w:ilvl w:val="0"/>
          <w:numId w:val="0"/>
        </w:numPr>
        <w:spacing w:before="0" w:after="160" w:line="259" w:lineRule="auto"/>
        <w:rPr>
          <w:lang w:val="en-IN"/>
        </w:rPr>
      </w:pPr>
    </w:p>
    <w:p>
      <w:pPr>
        <w:numPr>
          <w:ilvl w:val="0"/>
          <w:numId w:val="0"/>
        </w:numPr>
        <w:spacing w:before="0" w:after="160" w:line="259" w:lineRule="auto"/>
        <w:rPr>
          <w:lang w:val="en-IN"/>
        </w:rPr>
      </w:pPr>
      <w:r>
        <w:rPr>
          <w:lang w:val="en-IN"/>
        </w:rPr>
        <mc:AlternateContent>
          <mc:Choice Requires="wps">
            <w:drawing>
              <wp:anchor distT="0" distB="0" distL="0" distR="0" simplePos="0" relativeHeight="1024" behindDoc="0" locked="0" layoutInCell="1" allowOverlap="1">
                <wp:simplePos x="0" y="0"/>
                <wp:positionH relativeFrom="column">
                  <wp:posOffset>1908175</wp:posOffset>
                </wp:positionH>
                <wp:positionV relativeFrom="paragraph">
                  <wp:posOffset>259080</wp:posOffset>
                </wp:positionV>
                <wp:extent cx="824865" cy="824865"/>
                <wp:effectExtent l="8890" t="8890" r="24130" b="24130"/>
                <wp:wrapNone/>
                <wp:docPr id="31" name="Diamond 17"/>
                <wp:cNvGraphicFramePr/>
                <a:graphic xmlns:a="http://schemas.openxmlformats.org/drawingml/2006/main">
                  <a:graphicData uri="http://schemas.microsoft.com/office/word/2010/wordprocessingShape">
                    <wps:wsp>
                      <wps:cNvSpPr/>
                      <wps:spPr>
                        <a:xfrm>
                          <a:off x="0" y="0"/>
                          <a:ext cx="824400" cy="824400"/>
                        </a:xfrm>
                        <a:prstGeom prst="diamond">
                          <a:avLst/>
                        </a:prstGeom>
                      </wps:spPr>
                      <wps:style>
                        <a:lnRef idx="2">
                          <a:schemeClr val="accent6"/>
                        </a:lnRef>
                        <a:fillRef idx="1">
                          <a:schemeClr val="lt1"/>
                        </a:fillRef>
                        <a:effectRef idx="0">
                          <a:schemeClr val="accent6"/>
                        </a:effectRef>
                        <a:fontRef idx="minor"/>
                      </wps:style>
                      <wps:txbx>
                        <w:txbxContent>
                          <w:p>
                            <w:pPr>
                              <w:pStyle w:val="11"/>
                              <w:spacing w:before="0" w:after="160"/>
                              <w:jc w:val="center"/>
                              <w:rPr>
                                <w:color w:val="000000"/>
                              </w:rPr>
                            </w:pPr>
                            <w:r>
                              <w:rPr>
                                <w:color w:val="000000"/>
                                <w:lang w:val="en-IN"/>
                              </w:rPr>
                              <w:t>L.C</w:t>
                            </w:r>
                          </w:p>
                        </w:txbxContent>
                      </wps:txbx>
                      <wps:bodyPr anchor="ctr">
                        <a:noAutofit/>
                      </wps:bodyPr>
                    </wps:wsp>
                  </a:graphicData>
                </a:graphic>
              </wp:anchor>
            </w:drawing>
          </mc:Choice>
          <mc:Fallback>
            <w:pict>
              <v:shape id="Diamond 17" o:spid="_x0000_s1026" o:spt="4" type="#_x0000_t4" style="position:absolute;left:0pt;margin-left:150.25pt;margin-top:20.4pt;height:64.95pt;width:64.95pt;z-index:1024;v-text-anchor:middle;mso-width-relative:page;mso-height-relative:page;" fillcolor="#FFFFFF [3201]" filled="t" stroked="t" coordsize="21600,21600" o:gfxdata="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CIWa/82AAAAAoBAAAPAAAAAAAAAAEAIAAA&#10;ACIAAABkcnMvZG93bnJldi54bWxQSwECFAAUAAAACACHTuJAx4kSdNMBAADAAwAADgAAAAAAAAAB&#10;ACAAAAAnAQAAZHJzL2Uyb0RvYy54bWxQSwUGAAAAAAYABgBZAQAAbAUAAAAA&#10;">
                <v:fill on="t" focussize="0,0"/>
                <v:stroke weight="1pt" color="#70AD47 [3209]" miterlimit="8" joinstyle="miter"/>
                <v:imagedata o:title=""/>
                <o:lock v:ext="edit" aspectratio="f"/>
                <v:textbox>
                  <w:txbxContent>
                    <w:p>
                      <w:pPr>
                        <w:pStyle w:val="11"/>
                        <w:spacing w:before="0" w:after="160"/>
                        <w:jc w:val="center"/>
                        <w:rPr>
                          <w:color w:val="000000"/>
                        </w:rPr>
                      </w:pPr>
                      <w:r>
                        <w:rPr>
                          <w:color w:val="000000"/>
                          <w:lang w:val="en-IN"/>
                        </w:rPr>
                        <w:t>L.C</w:t>
                      </w:r>
                    </w:p>
                  </w:txbxContent>
                </v:textbox>
              </v:shape>
            </w:pict>
          </mc:Fallback>
        </mc:AlternateContent>
      </w:r>
    </w:p>
    <w:p>
      <w:pPr>
        <w:numPr>
          <w:ilvl w:val="0"/>
          <w:numId w:val="0"/>
        </w:numPr>
        <w:spacing w:before="0" w:after="160" w:line="259" w:lineRule="auto"/>
        <w:rPr>
          <w:lang w:val="en-IN"/>
        </w:rPr>
      </w:pPr>
      <w:r>
        <w:rPr>
          <w:lang w:val="en-IN"/>
        </w:rPr>
        <mc:AlternateContent>
          <mc:Choice Requires="wps">
            <w:drawing>
              <wp:anchor distT="0" distB="0" distL="0" distR="0" simplePos="0" relativeHeight="1024" behindDoc="0" locked="0" layoutInCell="1" allowOverlap="1">
                <wp:simplePos x="0" y="0"/>
                <wp:positionH relativeFrom="column">
                  <wp:posOffset>411480</wp:posOffset>
                </wp:positionH>
                <wp:positionV relativeFrom="paragraph">
                  <wp:posOffset>189230</wp:posOffset>
                </wp:positionV>
                <wp:extent cx="770255" cy="341630"/>
                <wp:effectExtent l="6350" t="6350" r="24130" b="14605"/>
                <wp:wrapNone/>
                <wp:docPr id="33" name="Rectangles 16"/>
                <wp:cNvGraphicFramePr/>
                <a:graphic xmlns:a="http://schemas.openxmlformats.org/drawingml/2006/main">
                  <a:graphicData uri="http://schemas.microsoft.com/office/word/2010/wordprocessingShape">
                    <wps:wsp>
                      <wps:cNvSpPr/>
                      <wps:spPr>
                        <a:xfrm>
                          <a:off x="0" y="0"/>
                          <a:ext cx="769680" cy="340920"/>
                        </a:xfrm>
                        <a:prstGeom prst="rect">
                          <a:avLst/>
                        </a:prstGeom>
                      </wps:spPr>
                      <wps:style>
                        <a:lnRef idx="2">
                          <a:schemeClr val="accent6"/>
                        </a:lnRef>
                        <a:fillRef idx="1">
                          <a:schemeClr val="lt1"/>
                        </a:fillRef>
                        <a:effectRef idx="0">
                          <a:schemeClr val="accent6"/>
                        </a:effectRef>
                        <a:fontRef idx="minor"/>
                      </wps:style>
                      <wps:txbx>
                        <w:txbxContent>
                          <w:p>
                            <w:pPr>
                              <w:pStyle w:val="11"/>
                              <w:spacing w:before="0" w:after="160"/>
                              <w:jc w:val="center"/>
                              <w:rPr>
                                <w:color w:val="000000"/>
                              </w:rPr>
                            </w:pPr>
                            <w:r>
                              <w:rPr>
                                <w:color w:val="000000"/>
                                <w:lang w:val="en-IN"/>
                              </w:rPr>
                              <w:t>Customer</w:t>
                            </w:r>
                          </w:p>
                        </w:txbxContent>
                      </wps:txbx>
                      <wps:bodyPr anchor="ctr">
                        <a:noAutofit/>
                      </wps:bodyPr>
                    </wps:wsp>
                  </a:graphicData>
                </a:graphic>
              </wp:anchor>
            </w:drawing>
          </mc:Choice>
          <mc:Fallback>
            <w:pict>
              <v:rect id="Rectangles 16" o:spid="_x0000_s1026" o:spt="1" style="position:absolute;left:0pt;margin-left:32.4pt;margin-top:14.9pt;height:26.9pt;width:60.65pt;z-index:1024;v-text-anchor:middle;mso-width-relative:page;mso-height-relative:page;" fillcolor="#FFFFFF [3201]" filled="t" stroked="t" coordsize="21600,21600" o:gfxdata="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Q8k3z2AAAAAgBAAAPAAAA&#10;AAAAAAEAIAAAACIAAABkcnMvZG93bnJldi54bWxQSwECFAAUAAAACACHTuJA1NEYG9wBAADAAwAA&#10;DgAAAAAAAAABACAAAAAnAQAAZHJzL2Uyb0RvYy54bWxQSwUGAAAAAAYABgBZAQAAdQUAAAAA&#10;">
                <v:fill on="t" focussize="0,0"/>
                <v:stroke weight="1pt" color="#70AD47 [3209]" miterlimit="8" joinstyle="miter"/>
                <v:imagedata o:title=""/>
                <o:lock v:ext="edit" aspectratio="f"/>
                <v:textbox>
                  <w:txbxContent>
                    <w:p>
                      <w:pPr>
                        <w:pStyle w:val="11"/>
                        <w:spacing w:before="0" w:after="160"/>
                        <w:jc w:val="center"/>
                        <w:rPr>
                          <w:color w:val="000000"/>
                        </w:rPr>
                      </w:pPr>
                      <w:r>
                        <w:rPr>
                          <w:color w:val="000000"/>
                          <w:lang w:val="en-IN"/>
                        </w:rPr>
                        <w:t>Customer</w:t>
                      </w:r>
                    </w:p>
                  </w:txbxContent>
                </v:textbox>
              </v:rect>
            </w:pict>
          </mc:Fallback>
        </mc:AlternateContent>
      </w:r>
      <w:r>
        <w:rPr>
          <w:lang w:val="en-IN"/>
        </w:rPr>
        <mc:AlternateContent>
          <mc:Choice Requires="wps">
            <w:drawing>
              <wp:anchor distT="0" distB="0" distL="0" distR="0" simplePos="0" relativeHeight="1024" behindDoc="0" locked="0" layoutInCell="1" allowOverlap="1">
                <wp:simplePos x="0" y="0"/>
                <wp:positionH relativeFrom="column">
                  <wp:posOffset>3583940</wp:posOffset>
                </wp:positionH>
                <wp:positionV relativeFrom="paragraph">
                  <wp:posOffset>202565</wp:posOffset>
                </wp:positionV>
                <wp:extent cx="960755" cy="294005"/>
                <wp:effectExtent l="6350" t="6350" r="24130" b="24130"/>
                <wp:wrapNone/>
                <wp:docPr id="35" name="Rectangles 20"/>
                <wp:cNvGraphicFramePr/>
                <a:graphic xmlns:a="http://schemas.openxmlformats.org/drawingml/2006/main">
                  <a:graphicData uri="http://schemas.microsoft.com/office/word/2010/wordprocessingShape">
                    <wps:wsp>
                      <wps:cNvSpPr/>
                      <wps:spPr>
                        <a:xfrm>
                          <a:off x="0" y="0"/>
                          <a:ext cx="960120" cy="293400"/>
                        </a:xfrm>
                        <a:prstGeom prst="rect">
                          <a:avLst/>
                        </a:prstGeom>
                      </wps:spPr>
                      <wps:style>
                        <a:lnRef idx="2">
                          <a:schemeClr val="accent6"/>
                        </a:lnRef>
                        <a:fillRef idx="1">
                          <a:schemeClr val="lt1"/>
                        </a:fillRef>
                        <a:effectRef idx="0">
                          <a:schemeClr val="accent6"/>
                        </a:effectRef>
                        <a:fontRef idx="minor"/>
                      </wps:style>
                      <wps:txbx>
                        <w:txbxContent>
                          <w:p>
                            <w:pPr>
                              <w:pStyle w:val="11"/>
                              <w:spacing w:before="0" w:after="160"/>
                              <w:jc w:val="center"/>
                              <w:rPr>
                                <w:color w:val="000000"/>
                              </w:rPr>
                            </w:pPr>
                            <w:r>
                              <w:rPr>
                                <w:color w:val="000000"/>
                                <w:lang w:val="en-IN"/>
                              </w:rPr>
                              <w:t xml:space="preserve">   Loan</w:t>
                            </w:r>
                          </w:p>
                        </w:txbxContent>
                      </wps:txbx>
                      <wps:bodyPr anchor="ctr">
                        <a:noAutofit/>
                      </wps:bodyPr>
                    </wps:wsp>
                  </a:graphicData>
                </a:graphic>
              </wp:anchor>
            </w:drawing>
          </mc:Choice>
          <mc:Fallback>
            <w:pict>
              <v:rect id="Rectangles 20" o:spid="_x0000_s1026" o:spt="1" style="position:absolute;left:0pt;margin-left:282.2pt;margin-top:15.95pt;height:23.15pt;width:75.65pt;z-index:1024;v-text-anchor:middle;mso-width-relative:page;mso-height-relative:page;" fillcolor="#FFFFFF [3201]" filled="t" stroked="t" coordsize="21600,21600" o:gfxdata="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fWmP72gAAAAkBAAAPAAAA&#10;AAAAAAEAIAAAACIAAABkcnMvZG93bnJldi54bWxQSwECFAAUAAAACACHTuJAQ7ueQ9oBAADAAwAA&#10;DgAAAAAAAAABACAAAAApAQAAZHJzL2Uyb0RvYy54bWxQSwUGAAAAAAYABgBZAQAAdQUAAAAA&#10;">
                <v:fill on="t" focussize="0,0"/>
                <v:stroke weight="1pt" color="#70AD47 [3209]" miterlimit="8" joinstyle="miter"/>
                <v:imagedata o:title=""/>
                <o:lock v:ext="edit" aspectratio="f"/>
                <v:textbox>
                  <w:txbxContent>
                    <w:p>
                      <w:pPr>
                        <w:pStyle w:val="11"/>
                        <w:spacing w:before="0" w:after="160"/>
                        <w:jc w:val="center"/>
                        <w:rPr>
                          <w:color w:val="000000"/>
                        </w:rPr>
                      </w:pPr>
                      <w:r>
                        <w:rPr>
                          <w:color w:val="000000"/>
                          <w:lang w:val="en-IN"/>
                        </w:rPr>
                        <w:t xml:space="preserve">   Loan</w:t>
                      </w:r>
                    </w:p>
                  </w:txbxContent>
                </v:textbox>
              </v:rect>
            </w:pict>
          </mc:Fallback>
        </mc:AlternateContent>
      </w:r>
      <w:r>
        <w:rPr>
          <w:lang w:val="en-IN"/>
        </w:rPr>
        <mc:AlternateContent>
          <mc:Choice Requires="wps">
            <w:drawing>
              <wp:anchor distT="0" distB="0" distL="0" distR="0" simplePos="0" relativeHeight="1024" behindDoc="0" locked="0" layoutInCell="1" allowOverlap="1">
                <wp:simplePos x="0" y="0"/>
                <wp:positionH relativeFrom="column">
                  <wp:posOffset>1265555</wp:posOffset>
                </wp:positionH>
                <wp:positionV relativeFrom="paragraph">
                  <wp:posOffset>27940</wp:posOffset>
                </wp:positionV>
                <wp:extent cx="621665" cy="255270"/>
                <wp:effectExtent l="6350" t="6350" r="20320" b="43815"/>
                <wp:wrapNone/>
                <wp:docPr id="37" name="Rectangular Callout 22"/>
                <wp:cNvGraphicFramePr/>
                <a:graphic xmlns:a="http://schemas.openxmlformats.org/drawingml/2006/main">
                  <a:graphicData uri="http://schemas.microsoft.com/office/word/2010/wordprocessingShape">
                    <wps:wsp>
                      <wps:cNvSpPr/>
                      <wps:spPr>
                        <a:xfrm>
                          <a:off x="0" y="0"/>
                          <a:ext cx="621000" cy="254520"/>
                        </a:xfrm>
                        <a:prstGeom prst="wedgeRectCallout">
                          <a:avLst>
                            <a:gd name="adj1" fmla="val -20833"/>
                            <a:gd name="adj2" fmla="val 62500"/>
                          </a:avLst>
                        </a:prstGeom>
                      </wps:spPr>
                      <wps:style>
                        <a:lnRef idx="2">
                          <a:schemeClr val="accent1"/>
                        </a:lnRef>
                        <a:fillRef idx="1">
                          <a:schemeClr val="lt1"/>
                        </a:fillRef>
                        <a:effectRef idx="0">
                          <a:schemeClr val="accent1"/>
                        </a:effectRef>
                        <a:fontRef idx="minor"/>
                      </wps:style>
                      <wps:txbx>
                        <w:txbxContent>
                          <w:p>
                            <w:pPr>
                              <w:pStyle w:val="11"/>
                              <w:spacing w:before="0" w:after="160"/>
                              <w:jc w:val="center"/>
                              <w:rPr>
                                <w:color w:val="000000"/>
                              </w:rPr>
                            </w:pPr>
                            <w:r>
                              <w:rPr>
                                <w:color w:val="000000"/>
                                <w:sz w:val="22"/>
                                <w:szCs w:val="22"/>
                                <w:lang w:val="en-IN"/>
                              </w:rPr>
                              <w:t>(1,n)</w:t>
                            </w:r>
                          </w:p>
                        </w:txbxContent>
                      </wps:txbx>
                      <wps:bodyPr anchor="ctr">
                        <a:noAutofit/>
                      </wps:bodyPr>
                    </wps:wsp>
                  </a:graphicData>
                </a:graphic>
              </wp:anchor>
            </w:drawing>
          </mc:Choice>
          <mc:Fallback>
            <w:pict>
              <v:shape id="Rectangular Callout 22" o:spid="_x0000_s1026" o:spt="61" type="#_x0000_t61" style="position:absolute;left:0pt;margin-left:99.65pt;margin-top:2.2pt;height:20.1pt;width:48.95pt;z-index:1024;v-text-anchor:middle;mso-width-relative:page;mso-height-relative:page;" fillcolor="#FFFFFF [3201]" filled="t" stroked="t" coordsize="21600,21600" o:gfxdata="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3uOAJ1wAAAAgBAAAPAAAAAAAAAAEAIAAAACIAAABk&#10;cnMvZG93bnJldi54bWxQSwECFAAUAAAACACHTuJAl6R1BgcCAAAnBAAADgAAAAAAAAABACAAAAAm&#10;AQAAZHJzL2Uyb0RvYy54bWxQSwUGAAAAAAYABgBZAQAAnwUAAAAA&#10;" adj="6300,24300">
                <v:fill on="t" focussize="0,0"/>
                <v:stroke weight="1pt" color="#4472C4 [3204]" miterlimit="8" joinstyle="miter"/>
                <v:imagedata o:title=""/>
                <o:lock v:ext="edit" aspectratio="f"/>
                <v:textbox>
                  <w:txbxContent>
                    <w:p>
                      <w:pPr>
                        <w:pStyle w:val="11"/>
                        <w:spacing w:before="0" w:after="160"/>
                        <w:jc w:val="center"/>
                        <w:rPr>
                          <w:color w:val="000000"/>
                        </w:rPr>
                      </w:pPr>
                      <w:r>
                        <w:rPr>
                          <w:color w:val="000000"/>
                          <w:sz w:val="22"/>
                          <w:szCs w:val="22"/>
                          <w:lang w:val="en-IN"/>
                        </w:rPr>
                        <w:t>(1,n)</w:t>
                      </w:r>
                    </w:p>
                  </w:txbxContent>
                </v:textbox>
              </v:shape>
            </w:pict>
          </mc:Fallback>
        </mc:AlternateContent>
      </w:r>
      <w:r>
        <w:rPr>
          <w:lang w:val="en-IN"/>
        </w:rPr>
        <mc:AlternateContent>
          <mc:Choice Requires="wps">
            <w:drawing>
              <wp:anchor distT="0" distB="0" distL="0" distR="0" simplePos="0" relativeHeight="1024" behindDoc="0" locked="0" layoutInCell="1" allowOverlap="1">
                <wp:simplePos x="0" y="0"/>
                <wp:positionH relativeFrom="column">
                  <wp:posOffset>2757805</wp:posOffset>
                </wp:positionH>
                <wp:positionV relativeFrom="paragraph">
                  <wp:posOffset>17145</wp:posOffset>
                </wp:positionV>
                <wp:extent cx="621665" cy="255270"/>
                <wp:effectExtent l="6350" t="6350" r="20320" b="43815"/>
                <wp:wrapNone/>
                <wp:docPr id="39" name="Rectangular Callout 23"/>
                <wp:cNvGraphicFramePr/>
                <a:graphic xmlns:a="http://schemas.openxmlformats.org/drawingml/2006/main">
                  <a:graphicData uri="http://schemas.microsoft.com/office/word/2010/wordprocessingShape">
                    <wps:wsp>
                      <wps:cNvSpPr/>
                      <wps:spPr>
                        <a:xfrm>
                          <a:off x="0" y="0"/>
                          <a:ext cx="621000" cy="254520"/>
                        </a:xfrm>
                        <a:prstGeom prst="wedgeRectCallout">
                          <a:avLst>
                            <a:gd name="adj1" fmla="val -20833"/>
                            <a:gd name="adj2" fmla="val 62500"/>
                          </a:avLst>
                        </a:prstGeom>
                      </wps:spPr>
                      <wps:style>
                        <a:lnRef idx="2">
                          <a:schemeClr val="accent1"/>
                        </a:lnRef>
                        <a:fillRef idx="1">
                          <a:schemeClr val="lt1"/>
                        </a:fillRef>
                        <a:effectRef idx="0">
                          <a:schemeClr val="accent1"/>
                        </a:effectRef>
                        <a:fontRef idx="minor"/>
                      </wps:style>
                      <wps:txbx>
                        <w:txbxContent>
                          <w:p>
                            <w:pPr>
                              <w:pStyle w:val="11"/>
                              <w:spacing w:before="0" w:after="160"/>
                              <w:jc w:val="center"/>
                              <w:rPr>
                                <w:color w:val="000000"/>
                              </w:rPr>
                            </w:pPr>
                            <w:r>
                              <w:rPr>
                                <w:color w:val="000000"/>
                                <w:sz w:val="22"/>
                                <w:szCs w:val="22"/>
                                <w:lang w:val="en-IN"/>
                              </w:rPr>
                              <w:t>(1,2)</w:t>
                            </w:r>
                          </w:p>
                        </w:txbxContent>
                      </wps:txbx>
                      <wps:bodyPr anchor="ctr">
                        <a:noAutofit/>
                      </wps:bodyPr>
                    </wps:wsp>
                  </a:graphicData>
                </a:graphic>
              </wp:anchor>
            </w:drawing>
          </mc:Choice>
          <mc:Fallback>
            <w:pict>
              <v:shape id="Rectangular Callout 23" o:spid="_x0000_s1026" o:spt="61" type="#_x0000_t61" style="position:absolute;left:0pt;margin-left:217.15pt;margin-top:1.35pt;height:20.1pt;width:48.95pt;z-index:1024;v-text-anchor:middle;mso-width-relative:page;mso-height-relative:page;" fillcolor="#FFFFFF [3201]" filled="t" stroked="t" coordsize="21600,21600" o:gfxdata="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colwF9gAAAAIAQAADwAAAAAAAAABACAAAAAi&#10;AAAAZHJzL2Rvd25yZXYueG1sUEsBAhQAFAAAAAgAh07iQKE1obUKAgAAJwQAAA4AAAAAAAAAAQAg&#10;AAAAJwEAAGRycy9lMm9Eb2MueG1sUEsFBgAAAAAGAAYAWQEAAKMFAAAAAA==&#10;" adj="6300,24300">
                <v:fill on="t" focussize="0,0"/>
                <v:stroke weight="1pt" color="#4472C4 [3204]" miterlimit="8" joinstyle="miter"/>
                <v:imagedata o:title=""/>
                <o:lock v:ext="edit" aspectratio="f"/>
                <v:textbox>
                  <w:txbxContent>
                    <w:p>
                      <w:pPr>
                        <w:pStyle w:val="11"/>
                        <w:spacing w:before="0" w:after="160"/>
                        <w:jc w:val="center"/>
                        <w:rPr>
                          <w:color w:val="000000"/>
                        </w:rPr>
                      </w:pPr>
                      <w:r>
                        <w:rPr>
                          <w:color w:val="000000"/>
                          <w:sz w:val="22"/>
                          <w:szCs w:val="22"/>
                          <w:lang w:val="en-IN"/>
                        </w:rPr>
                        <w:t>(1,2)</w:t>
                      </w:r>
                    </w:p>
                  </w:txbxContent>
                </v:textbox>
              </v:shape>
            </w:pict>
          </mc:Fallback>
        </mc:AlternateContent>
      </w:r>
    </w:p>
    <w:p>
      <w:pPr>
        <w:numPr>
          <w:ilvl w:val="0"/>
          <w:numId w:val="0"/>
        </w:numPr>
        <w:spacing w:before="0" w:after="160" w:line="259" w:lineRule="auto"/>
        <w:ind w:firstLine="0"/>
        <w:rPr>
          <w:lang w:val="en-IN"/>
        </w:rPr>
      </w:pPr>
      <w:r>
        <mc:AlternateContent>
          <mc:Choice Requires="wps">
            <w:drawing>
              <wp:anchor distT="0" distB="0" distL="0" distR="0" simplePos="0" relativeHeight="1024" behindDoc="0" locked="0" layoutInCell="1" allowOverlap="1">
                <wp:simplePos x="0" y="0"/>
                <wp:positionH relativeFrom="column">
                  <wp:posOffset>2689225</wp:posOffset>
                </wp:positionH>
                <wp:positionV relativeFrom="paragraph">
                  <wp:posOffset>41910</wp:posOffset>
                </wp:positionV>
                <wp:extent cx="936625" cy="1270"/>
                <wp:effectExtent l="0" t="0" r="0" b="0"/>
                <wp:wrapNone/>
                <wp:docPr id="41" name="Straight Connector 26"/>
                <wp:cNvGraphicFramePr/>
                <a:graphic xmlns:a="http://schemas.openxmlformats.org/drawingml/2006/main">
                  <a:graphicData uri="http://schemas.microsoft.com/office/word/2010/wordprocessingShape">
                    <wps:wsp>
                      <wps:cNvCnPr/>
                      <wps:spPr>
                        <a:xfrm>
                          <a:off x="0" y="0"/>
                          <a:ext cx="936000" cy="0"/>
                        </a:xfrm>
                        <a:prstGeom prst="line">
                          <a:avLst/>
                        </a:prstGeom>
                      </wps:spPr>
                      <wps:style>
                        <a:lnRef idx="1">
                          <a:schemeClr val="accent1"/>
                        </a:lnRef>
                        <a:fillRef idx="0">
                          <a:schemeClr val="accent1"/>
                        </a:fillRef>
                        <a:effectRef idx="0">
                          <a:schemeClr val="accent1"/>
                        </a:effectRef>
                        <a:fontRef idx="minor"/>
                      </wps:style>
                      <wps:bodyPr/>
                    </wps:wsp>
                  </a:graphicData>
                </a:graphic>
              </wp:anchor>
            </w:drawing>
          </mc:Choice>
          <mc:Fallback>
            <w:pict>
              <v:line id="Straight Connector 26" o:spid="_x0000_s1026" o:spt="20" style="position:absolute;left:0pt;margin-left:211.75pt;margin-top:3.3pt;height:0.1pt;width:73.75pt;z-index:1024;mso-width-relative:page;mso-height-relative:page;" filled="f" stroked="t" coordsize="21600,21600" o:gfxdata="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AiX9mNcAAAAHAQAADwAAAAAAAAABACAAAAAiAAAAZHJzL2Rvd25yZXYueG1sUEsB&#10;AhQAFAAAAAgAh07iQF4mHhy9AQAAZwMAAA4AAAAAAAAAAQAgAAAAJgEAAGRycy9lMm9Eb2MueG1s&#10;UEsFBgAAAAAGAAYAWQEAAFUFAAAAAA==&#10;">
                <v:fill on="f" focussize="0,0"/>
                <v:stroke weight="0.5pt" color="#4472C4 [3204]" miterlimit="8" joinstyle="miter"/>
                <v:imagedata o:title=""/>
                <o:lock v:ext="edit" aspectratio="f"/>
              </v:line>
            </w:pict>
          </mc:Fallback>
        </mc:AlternateContent>
      </w:r>
      <w:r>
        <mc:AlternateContent>
          <mc:Choice Requires="wps">
            <w:drawing>
              <wp:anchor distT="0" distB="0" distL="0" distR="0" simplePos="0" relativeHeight="1024" behindDoc="0" locked="0" layoutInCell="1" allowOverlap="1">
                <wp:simplePos x="0" y="0"/>
                <wp:positionH relativeFrom="column">
                  <wp:posOffset>2689225</wp:posOffset>
                </wp:positionH>
                <wp:positionV relativeFrom="paragraph">
                  <wp:posOffset>83185</wp:posOffset>
                </wp:positionV>
                <wp:extent cx="936625" cy="1270"/>
                <wp:effectExtent l="0" t="0" r="0" b="0"/>
                <wp:wrapNone/>
                <wp:docPr id="42" name="Straight Connector 26"/>
                <wp:cNvGraphicFramePr/>
                <a:graphic xmlns:a="http://schemas.openxmlformats.org/drawingml/2006/main">
                  <a:graphicData uri="http://schemas.microsoft.com/office/word/2010/wordprocessingShape">
                    <wps:wsp>
                      <wps:cNvCnPr/>
                      <wps:spPr>
                        <a:xfrm>
                          <a:off x="0" y="0"/>
                          <a:ext cx="936000" cy="0"/>
                        </a:xfrm>
                        <a:prstGeom prst="line">
                          <a:avLst/>
                        </a:prstGeom>
                      </wps:spPr>
                      <wps:style>
                        <a:lnRef idx="1">
                          <a:schemeClr val="accent1"/>
                        </a:lnRef>
                        <a:fillRef idx="0">
                          <a:schemeClr val="accent1"/>
                        </a:fillRef>
                        <a:effectRef idx="0">
                          <a:schemeClr val="accent1"/>
                        </a:effectRef>
                        <a:fontRef idx="minor"/>
                      </wps:style>
                      <wps:bodyPr/>
                    </wps:wsp>
                  </a:graphicData>
                </a:graphic>
              </wp:anchor>
            </w:drawing>
          </mc:Choice>
          <mc:Fallback>
            <w:pict>
              <v:line id="Straight Connector 26" o:spid="_x0000_s1026" o:spt="20" style="position:absolute;left:0pt;margin-left:211.75pt;margin-top:6.55pt;height:0.1pt;width:73.75pt;z-index:1024;mso-width-relative:page;mso-height-relative:page;" filled="f" stroked="t" coordsize="21600,21600" o:gfxdata="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B61XDH2QAAAAkBAAAPAAAAAAAAAAEAIAAAACIAAABkcnMvZG93bnJldi54bWxQ&#10;SwECFAAUAAAACACHTuJAnva/uL0BAABnAwAADgAAAAAAAAABACAAAAAoAQAAZHJzL2Uyb0RvYy54&#10;bWxQSwUGAAAAAAYABgBZAQAAVwUAAAAA&#10;">
                <v:fill on="f" focussize="0,0"/>
                <v:stroke weight="0.5pt" color="#4472C4 [3204]" miterlimit="8" joinstyle="miter"/>
                <v:imagedata o:title=""/>
                <o:lock v:ext="edit" aspectratio="f"/>
              </v:line>
            </w:pict>
          </mc:Fallback>
        </mc:AlternateContent>
      </w:r>
      <w:r>
        <mc:AlternateContent>
          <mc:Choice Requires="wps">
            <w:drawing>
              <wp:anchor distT="0" distB="0" distL="0" distR="0" simplePos="0" relativeHeight="1024" behindDoc="0" locked="0" layoutInCell="1" allowOverlap="1">
                <wp:simplePos x="0" y="0"/>
                <wp:positionH relativeFrom="column">
                  <wp:posOffset>1169670</wp:posOffset>
                </wp:positionH>
                <wp:positionV relativeFrom="paragraph">
                  <wp:posOffset>89535</wp:posOffset>
                </wp:positionV>
                <wp:extent cx="739140" cy="635"/>
                <wp:effectExtent l="0" t="0" r="0" b="0"/>
                <wp:wrapNone/>
                <wp:docPr id="43" name="Straight Connector 26"/>
                <wp:cNvGraphicFramePr/>
                <a:graphic xmlns:a="http://schemas.openxmlformats.org/drawingml/2006/main">
                  <a:graphicData uri="http://schemas.microsoft.com/office/word/2010/wordprocessingShape">
                    <wps:wsp>
                      <wps:cNvCnPr/>
                      <wps:spPr>
                        <a:xfrm>
                          <a:off x="0" y="0"/>
                          <a:ext cx="738360" cy="0"/>
                        </a:xfrm>
                        <a:prstGeom prst="line">
                          <a:avLst/>
                        </a:prstGeom>
                      </wps:spPr>
                      <wps:style>
                        <a:lnRef idx="1">
                          <a:schemeClr val="accent1"/>
                        </a:lnRef>
                        <a:fillRef idx="0">
                          <a:schemeClr val="accent1"/>
                        </a:fillRef>
                        <a:effectRef idx="0">
                          <a:schemeClr val="accent1"/>
                        </a:effectRef>
                        <a:fontRef idx="minor"/>
                      </wps:style>
                      <wps:bodyPr/>
                    </wps:wsp>
                  </a:graphicData>
                </a:graphic>
              </wp:anchor>
            </w:drawing>
          </mc:Choice>
          <mc:Fallback>
            <w:pict>
              <v:line id="Straight Connector 26" o:spid="_x0000_s1026" o:spt="20" style="position:absolute;left:0pt;margin-left:92.1pt;margin-top:7.05pt;height:0.05pt;width:58.2pt;z-index:1024;mso-width-relative:page;mso-height-relative:page;" filled="f" stroked="t" coordsize="21600,21600" o:gfxdata="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cIlqdcAAAAJAQAADwAAAAAAAAABACAAAAAiAAAAZHJzL2Rvd25yZXYueG1sUEsB&#10;AhQAFAAAAAgAh07iQHydkU69AQAAZwMAAA4AAAAAAAAAAQAgAAAAJgEAAGRycy9lMm9Eb2MueG1s&#10;UEsFBgAAAAAGAAYAWQEAAFUFAAAAAA==&#10;">
                <v:fill on="f" focussize="0,0"/>
                <v:stroke weight="0.5pt" color="#4472C4 [3204]" miterlimit="8" joinstyle="miter"/>
                <v:imagedata o:title=""/>
                <o:lock v:ext="edit" aspectratio="f"/>
              </v:line>
            </w:pict>
          </mc:Fallback>
        </mc:AlternateContent>
      </w:r>
    </w:p>
    <w:p>
      <w:pPr>
        <w:numPr>
          <w:ilvl w:val="0"/>
          <w:numId w:val="0"/>
        </w:numPr>
        <w:spacing w:before="0" w:after="160" w:line="259" w:lineRule="auto"/>
        <w:rPr>
          <w:lang w:val="en-IN"/>
        </w:rPr>
      </w:pPr>
    </w:p>
    <w:p>
      <w:r>
        <mc:AlternateContent>
          <mc:Choice Requires="wps">
            <w:drawing>
              <wp:anchor distT="0" distB="0" distL="0" distR="0" simplePos="0" relativeHeight="1024" behindDoc="0" locked="0" layoutInCell="1" allowOverlap="1">
                <wp:simplePos x="0" y="0"/>
                <wp:positionH relativeFrom="column">
                  <wp:posOffset>-5715</wp:posOffset>
                </wp:positionH>
                <wp:positionV relativeFrom="paragraph">
                  <wp:posOffset>58420</wp:posOffset>
                </wp:positionV>
                <wp:extent cx="6960235" cy="635"/>
                <wp:effectExtent l="0" t="0" r="0" b="0"/>
                <wp:wrapNone/>
                <wp:docPr id="44" name="Straight Connector 2"/>
                <wp:cNvGraphicFramePr/>
                <a:graphic xmlns:a="http://schemas.openxmlformats.org/drawingml/2006/main">
                  <a:graphicData uri="http://schemas.microsoft.com/office/word/2010/wordprocessingShape">
                    <wps:wsp>
                      <wps:cNvCnPr/>
                      <wps:spPr>
                        <a:xfrm>
                          <a:off x="0" y="0"/>
                          <a:ext cx="6959520" cy="0"/>
                        </a:xfrm>
                        <a:prstGeom prst="line">
                          <a:avLst/>
                        </a:prstGeom>
                      </wps:spPr>
                      <wps:style>
                        <a:lnRef idx="1">
                          <a:schemeClr val="dk1"/>
                        </a:lnRef>
                        <a:fillRef idx="0">
                          <a:schemeClr val="dk1"/>
                        </a:fillRef>
                        <a:effectRef idx="0">
                          <a:schemeClr val="dk1"/>
                        </a:effectRef>
                        <a:fontRef idx="minor"/>
                      </wps:style>
                      <wps:bodyPr/>
                    </wps:wsp>
                  </a:graphicData>
                </a:graphic>
              </wp:anchor>
            </w:drawing>
          </mc:Choice>
          <mc:Fallback>
            <w:pict>
              <v:line id="Straight Connector 2" o:spid="_x0000_s1026" o:spt="20" style="position:absolute;left:0pt;margin-left:-0.45pt;margin-top:4.6pt;height:0.05pt;width:548.05pt;z-index:1024;mso-width-relative:page;mso-height-relative:page;" filled="f" stroked="t" coordsize="21600,21600" o:gfxdata="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mF0LCtQAAAAGAQAADwAAAAAAAAABACAAAAAiAAAAZHJzL2Rvd25yZXYueG1sUEsBAhQAFAAAAAgA&#10;h07iQGw3CMS3AQAAZwMAAA4AAAAAAAAAAQAgAAAAIwEAAGRycy9lMm9Eb2MueG1sUEsFBgAAAAAG&#10;AAYAWQEAAEwFAAAAAA==&#10;">
                <v:fill on="f" focussize="0,0"/>
                <v:stroke weight="0.5pt" color="#000000 [3200]" miterlimit="8" joinstyle="miter"/>
                <v:imagedata o:title=""/>
                <o:lock v:ext="edit" aspectratio="f"/>
              </v:line>
            </w:pict>
          </mc:Fallback>
        </mc:AlternateContent>
      </w:r>
    </w:p>
    <w:p>
      <w:pPr>
        <w:rPr>
          <w:b/>
          <w:bCs/>
          <w:sz w:val="24"/>
          <w:szCs w:val="24"/>
          <w:u w:val="single"/>
          <w:lang w:val="en-IN"/>
        </w:rPr>
      </w:pPr>
      <w:r>
        <w:rPr>
          <w:b/>
          <w:bCs/>
          <w:sz w:val="24"/>
          <w:szCs w:val="24"/>
          <w:u w:val="single"/>
          <w:lang w:val="en-IN"/>
        </w:rPr>
        <w:t>Topic 1:Consider the ER Schema For The Movies Database &amp; Answer True, False or Maybe</w:t>
      </w:r>
    </w:p>
    <w:p>
      <w:r>
        <w:drawing>
          <wp:inline distT="0" distB="6350" distL="0" distR="8890">
            <wp:extent cx="4429760" cy="2032000"/>
            <wp:effectExtent l="0" t="0" r="0" b="0"/>
            <wp:docPr id="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3"/>
                    <pic:cNvPicPr>
                      <a:picLocks noChangeAspect="1" noChangeArrowheads="1"/>
                    </pic:cNvPicPr>
                  </pic:nvPicPr>
                  <pic:blipFill>
                    <a:blip r:embed="rId6"/>
                    <a:srcRect l="14204" t="2806" r="9757" b="35194"/>
                    <a:stretch>
                      <a:fillRect/>
                    </a:stretch>
                  </pic:blipFill>
                  <pic:spPr>
                    <a:xfrm>
                      <a:off x="0" y="0"/>
                      <a:ext cx="4429760" cy="2032000"/>
                    </a:xfrm>
                    <a:prstGeom prst="rect">
                      <a:avLst/>
                    </a:prstGeom>
                  </pic:spPr>
                </pic:pic>
              </a:graphicData>
            </a:graphic>
          </wp:inline>
        </w:drawing>
      </w:r>
    </w:p>
    <w:p>
      <w:pPr>
        <w:rPr>
          <w:b/>
          <w:bCs/>
          <w:sz w:val="24"/>
          <w:szCs w:val="24"/>
          <w:u w:val="single"/>
          <w:lang w:val="en-IN"/>
        </w:rPr>
      </w:pPr>
      <w:r>
        <w:rPr>
          <w:b/>
          <w:bCs/>
          <w:sz w:val="24"/>
          <w:szCs w:val="24"/>
          <w:u w:val="single"/>
          <w:lang w:val="en-IN"/>
        </w:rPr>
        <w:t>Questions:</w:t>
      </w:r>
    </w:p>
    <w:p>
      <w:pPr>
        <w:keepNext w:val="0"/>
        <w:keepLines w:val="0"/>
        <w:widowControl/>
        <w:numPr>
          <w:ilvl w:val="0"/>
          <w:numId w:val="0"/>
        </w:numPr>
        <w:shd w:val="clear" w:fill="FFFFFF"/>
        <w:ind w:leftChars="0"/>
        <w:jc w:val="left"/>
        <w:rPr>
          <w:rFonts w:ascii="Segoe UI" w:hAnsi="Segoe UI" w:eastAsia="Segoe UI" w:cs="Segoe UI"/>
          <w:i w:val="0"/>
          <w:caps w:val="0"/>
          <w:smallCaps w:val="0"/>
          <w:color w:val="252424"/>
          <w:spacing w:val="0"/>
          <w:sz w:val="24"/>
          <w:szCs w:val="24"/>
        </w:rPr>
      </w:pPr>
      <w:r>
        <w:drawing>
          <wp:inline distT="0" distB="0" distL="114300" distR="114300">
            <wp:extent cx="5585460" cy="3860800"/>
            <wp:effectExtent l="0" t="0" r="15240" b="635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7"/>
                    <a:srcRect l="17762" t="29514" r="32375" b="9176"/>
                    <a:stretch>
                      <a:fillRect/>
                    </a:stretch>
                  </pic:blipFill>
                  <pic:spPr>
                    <a:xfrm>
                      <a:off x="0" y="0"/>
                      <a:ext cx="5585460" cy="3860800"/>
                    </a:xfrm>
                    <a:prstGeom prst="rect">
                      <a:avLst/>
                    </a:prstGeom>
                  </pic:spPr>
                </pic:pic>
              </a:graphicData>
            </a:graphic>
          </wp:inline>
        </w:drawing>
      </w:r>
    </w:p>
    <w:p>
      <w:pPr>
        <w:keepNext w:val="0"/>
        <w:keepLines w:val="0"/>
        <w:widowControl/>
        <w:numPr>
          <w:ilvl w:val="0"/>
          <w:numId w:val="5"/>
        </w:numPr>
        <w:shd w:val="clear" w:fill="FFFFFF"/>
        <w:ind w:left="425" w:hanging="425"/>
        <w:jc w:val="left"/>
        <w:rPr>
          <w:rFonts w:ascii="Segoe UI" w:hAnsi="Segoe UI" w:eastAsia="Segoe UI" w:cs="Segoe UI"/>
          <w:i w:val="0"/>
          <w:caps w:val="0"/>
          <w:smallCaps w:val="0"/>
          <w:color w:val="252424"/>
          <w:spacing w:val="0"/>
          <w:sz w:val="24"/>
          <w:szCs w:val="24"/>
        </w:rPr>
      </w:pPr>
      <w:r>
        <w:rPr>
          <w:rFonts w:ascii="Segoe UI" w:hAnsi="Segoe UI" w:eastAsia="Segoe UI" w:cs="Segoe UI"/>
          <w:i w:val="0"/>
          <w:caps w:val="0"/>
          <w:smallCaps w:val="0"/>
          <w:color w:val="252424"/>
          <w:spacing w:val="0"/>
          <w:kern w:val="0"/>
          <w:sz w:val="24"/>
          <w:szCs w:val="24"/>
          <w:shd w:val="clear" w:fill="FFFFFF"/>
          <w:lang w:val="en-US" w:eastAsia="zh-CN" w:bidi="ar"/>
        </w:rPr>
        <w:t>There are no actors in this database that have been in no movies.</w:t>
      </w:r>
    </w:p>
    <w:p>
      <w:pPr>
        <w:keepNext w:val="0"/>
        <w:keepLines w:val="0"/>
        <w:widowControl/>
        <w:numPr>
          <w:ilvl w:val="0"/>
          <w:numId w:val="5"/>
        </w:numPr>
        <w:shd w:val="clear" w:fill="FFFFFF"/>
        <w:ind w:left="425" w:hanging="425"/>
        <w:jc w:val="left"/>
        <w:rPr>
          <w:rFonts w:ascii="Segoe UI" w:hAnsi="Segoe UI" w:eastAsia="Segoe UI" w:cs="Segoe UI"/>
          <w:i w:val="0"/>
          <w:caps w:val="0"/>
          <w:smallCaps w:val="0"/>
          <w:color w:val="252424"/>
          <w:spacing w:val="0"/>
          <w:sz w:val="24"/>
          <w:szCs w:val="24"/>
        </w:rPr>
      </w:pPr>
      <w:r>
        <w:rPr>
          <w:rFonts w:ascii="Segoe UI" w:hAnsi="Segoe UI" w:eastAsia="Segoe UI" w:cs="Segoe UI"/>
          <w:i w:val="0"/>
          <w:caps w:val="0"/>
          <w:smallCaps w:val="0"/>
          <w:color w:val="252424"/>
          <w:spacing w:val="0"/>
          <w:kern w:val="0"/>
          <w:sz w:val="24"/>
          <w:szCs w:val="24"/>
          <w:shd w:val="clear" w:fill="FFFFFF"/>
          <w:lang w:val="en-US" w:eastAsia="zh-CN" w:bidi="ar"/>
        </w:rPr>
        <w:t>•There are some actors who have acted in more than ten movies.</w:t>
      </w:r>
    </w:p>
    <w:p>
      <w:pPr>
        <w:keepNext w:val="0"/>
        <w:keepLines w:val="0"/>
        <w:widowControl/>
        <w:numPr>
          <w:ilvl w:val="0"/>
          <w:numId w:val="5"/>
        </w:numPr>
        <w:shd w:val="clear" w:fill="FFFFFF"/>
        <w:ind w:left="425" w:hanging="425"/>
        <w:jc w:val="left"/>
        <w:rPr>
          <w:rFonts w:ascii="Segoe UI" w:hAnsi="Segoe UI" w:eastAsia="Segoe UI" w:cs="Segoe UI"/>
          <w:i w:val="0"/>
          <w:caps w:val="0"/>
          <w:smallCaps w:val="0"/>
          <w:color w:val="252424"/>
          <w:spacing w:val="0"/>
          <w:sz w:val="24"/>
          <w:szCs w:val="24"/>
        </w:rPr>
      </w:pPr>
      <w:r>
        <w:rPr>
          <w:rFonts w:ascii="Segoe UI" w:hAnsi="Segoe UI" w:eastAsia="Segoe UI" w:cs="Segoe UI"/>
          <w:i w:val="0"/>
          <w:caps w:val="0"/>
          <w:smallCaps w:val="0"/>
          <w:color w:val="252424"/>
          <w:spacing w:val="0"/>
          <w:kern w:val="0"/>
          <w:sz w:val="24"/>
          <w:szCs w:val="24"/>
          <w:shd w:val="clear" w:fill="FFFFFF"/>
          <w:lang w:val="en-US" w:eastAsia="zh-CN" w:bidi="ar"/>
        </w:rPr>
        <w:t>•Some actors have done a lead role in multiple movies.</w:t>
      </w:r>
    </w:p>
    <w:p>
      <w:pPr>
        <w:keepNext w:val="0"/>
        <w:keepLines w:val="0"/>
        <w:widowControl/>
        <w:numPr>
          <w:ilvl w:val="0"/>
          <w:numId w:val="5"/>
        </w:numPr>
        <w:shd w:val="clear" w:fill="FFFFFF"/>
        <w:ind w:left="425" w:hanging="425"/>
        <w:jc w:val="left"/>
        <w:rPr>
          <w:rFonts w:ascii="Segoe UI" w:hAnsi="Segoe UI" w:eastAsia="Segoe UI" w:cs="Segoe UI"/>
          <w:i w:val="0"/>
          <w:caps w:val="0"/>
          <w:smallCaps w:val="0"/>
          <w:color w:val="252424"/>
          <w:spacing w:val="0"/>
          <w:sz w:val="24"/>
          <w:szCs w:val="24"/>
        </w:rPr>
      </w:pPr>
      <w:r>
        <w:rPr>
          <w:rFonts w:ascii="Segoe UI" w:hAnsi="Segoe UI" w:eastAsia="Segoe UI" w:cs="Segoe UI"/>
          <w:i w:val="0"/>
          <w:caps w:val="0"/>
          <w:smallCaps w:val="0"/>
          <w:color w:val="252424"/>
          <w:spacing w:val="0"/>
          <w:kern w:val="0"/>
          <w:sz w:val="24"/>
          <w:szCs w:val="24"/>
          <w:shd w:val="clear" w:fill="FFFFFF"/>
          <w:lang w:val="en-US" w:eastAsia="zh-CN" w:bidi="ar"/>
        </w:rPr>
        <w:t>•A movie can have only a maximum of two lead actors.</w:t>
      </w:r>
    </w:p>
    <w:p>
      <w:pPr>
        <w:keepNext w:val="0"/>
        <w:keepLines w:val="0"/>
        <w:widowControl/>
        <w:numPr>
          <w:ilvl w:val="0"/>
          <w:numId w:val="5"/>
        </w:numPr>
        <w:shd w:val="clear" w:fill="FFFFFF"/>
        <w:ind w:left="425" w:hanging="425"/>
        <w:jc w:val="left"/>
        <w:rPr>
          <w:rFonts w:ascii="Segoe UI" w:hAnsi="Segoe UI" w:eastAsia="Segoe UI" w:cs="Segoe UI"/>
          <w:i w:val="0"/>
          <w:caps w:val="0"/>
          <w:smallCaps w:val="0"/>
          <w:color w:val="252424"/>
          <w:spacing w:val="0"/>
          <w:sz w:val="24"/>
          <w:szCs w:val="24"/>
        </w:rPr>
      </w:pPr>
      <w:r>
        <w:rPr>
          <w:rFonts w:ascii="Segoe UI" w:hAnsi="Segoe UI" w:eastAsia="Segoe UI" w:cs="Segoe UI"/>
          <w:i w:val="0"/>
          <w:caps w:val="0"/>
          <w:smallCaps w:val="0"/>
          <w:color w:val="252424"/>
          <w:spacing w:val="0"/>
          <w:kern w:val="0"/>
          <w:sz w:val="24"/>
          <w:szCs w:val="24"/>
          <w:shd w:val="clear" w:fill="FFFFFF"/>
          <w:lang w:val="en-US" w:eastAsia="zh-CN" w:bidi="ar"/>
        </w:rPr>
        <w:t>•Every director has been an actor in some movie.</w:t>
      </w:r>
    </w:p>
    <w:p>
      <w:pPr>
        <w:keepNext w:val="0"/>
        <w:keepLines w:val="0"/>
        <w:widowControl/>
        <w:numPr>
          <w:ilvl w:val="0"/>
          <w:numId w:val="5"/>
        </w:numPr>
        <w:shd w:val="clear" w:fill="FFFFFF"/>
        <w:ind w:left="425" w:hanging="425"/>
        <w:jc w:val="left"/>
        <w:rPr>
          <w:rFonts w:ascii="Segoe UI" w:hAnsi="Segoe UI" w:eastAsia="Segoe UI" w:cs="Segoe UI"/>
          <w:i w:val="0"/>
          <w:caps w:val="0"/>
          <w:smallCaps w:val="0"/>
          <w:color w:val="252424"/>
          <w:spacing w:val="0"/>
          <w:sz w:val="24"/>
          <w:szCs w:val="24"/>
        </w:rPr>
      </w:pPr>
      <w:r>
        <w:rPr>
          <w:rFonts w:ascii="Segoe UI" w:hAnsi="Segoe UI" w:eastAsia="Segoe UI" w:cs="Segoe UI"/>
          <w:i w:val="0"/>
          <w:caps w:val="0"/>
          <w:smallCaps w:val="0"/>
          <w:color w:val="252424"/>
          <w:spacing w:val="0"/>
          <w:kern w:val="0"/>
          <w:sz w:val="24"/>
          <w:szCs w:val="24"/>
          <w:shd w:val="clear" w:fill="FFFFFF"/>
          <w:lang w:val="en-US" w:eastAsia="zh-CN" w:bidi="ar"/>
        </w:rPr>
        <w:t>•No producer has ever been an actor.</w:t>
      </w:r>
    </w:p>
    <w:p>
      <w:pPr>
        <w:keepNext w:val="0"/>
        <w:keepLines w:val="0"/>
        <w:widowControl/>
        <w:numPr>
          <w:ilvl w:val="0"/>
          <w:numId w:val="5"/>
        </w:numPr>
        <w:shd w:val="clear" w:fill="FFFFFF"/>
        <w:ind w:left="425" w:hanging="425"/>
        <w:jc w:val="left"/>
        <w:rPr>
          <w:rFonts w:ascii="Segoe UI" w:hAnsi="Segoe UI" w:eastAsia="Segoe UI" w:cs="Segoe UI"/>
          <w:i w:val="0"/>
          <w:caps w:val="0"/>
          <w:smallCaps w:val="0"/>
          <w:color w:val="252424"/>
          <w:spacing w:val="0"/>
          <w:sz w:val="24"/>
          <w:szCs w:val="24"/>
        </w:rPr>
      </w:pPr>
      <w:r>
        <w:rPr>
          <w:rFonts w:ascii="Segoe UI" w:hAnsi="Segoe UI" w:eastAsia="Segoe UI" w:cs="Segoe UI"/>
          <w:i w:val="0"/>
          <w:caps w:val="0"/>
          <w:smallCaps w:val="0"/>
          <w:color w:val="252424"/>
          <w:spacing w:val="0"/>
          <w:kern w:val="0"/>
          <w:sz w:val="24"/>
          <w:szCs w:val="24"/>
          <w:shd w:val="clear" w:fill="FFFFFF"/>
          <w:lang w:val="en-US" w:eastAsia="zh-CN" w:bidi="ar"/>
        </w:rPr>
        <w:t>•A producer cannot be an actor in some other movie.</w:t>
      </w:r>
    </w:p>
    <w:p>
      <w:pPr>
        <w:keepNext w:val="0"/>
        <w:keepLines w:val="0"/>
        <w:widowControl/>
        <w:numPr>
          <w:ilvl w:val="0"/>
          <w:numId w:val="5"/>
        </w:numPr>
        <w:shd w:val="clear" w:fill="FFFFFF"/>
        <w:ind w:left="425" w:hanging="425"/>
        <w:jc w:val="left"/>
        <w:rPr>
          <w:rFonts w:ascii="Segoe UI" w:hAnsi="Segoe UI" w:eastAsia="Segoe UI" w:cs="Segoe UI"/>
          <w:i w:val="0"/>
          <w:caps w:val="0"/>
          <w:smallCaps w:val="0"/>
          <w:color w:val="252424"/>
          <w:spacing w:val="0"/>
          <w:sz w:val="24"/>
          <w:szCs w:val="24"/>
        </w:rPr>
      </w:pPr>
      <w:r>
        <w:rPr>
          <w:rFonts w:ascii="Segoe UI" w:hAnsi="Segoe UI" w:eastAsia="Segoe UI" w:cs="Segoe UI"/>
          <w:i w:val="0"/>
          <w:caps w:val="0"/>
          <w:smallCaps w:val="0"/>
          <w:color w:val="252424"/>
          <w:spacing w:val="0"/>
          <w:kern w:val="0"/>
          <w:sz w:val="24"/>
          <w:szCs w:val="24"/>
          <w:shd w:val="clear" w:fill="FFFFFF"/>
          <w:lang w:val="en-US" w:eastAsia="zh-CN" w:bidi="ar"/>
        </w:rPr>
        <w:t>•There are movies with more than a dozen actors.</w:t>
      </w:r>
    </w:p>
    <w:p>
      <w:pPr>
        <w:keepNext w:val="0"/>
        <w:keepLines w:val="0"/>
        <w:widowControl/>
        <w:numPr>
          <w:ilvl w:val="0"/>
          <w:numId w:val="5"/>
        </w:numPr>
        <w:shd w:val="clear" w:fill="FFFFFF"/>
        <w:ind w:left="425" w:hanging="425"/>
        <w:jc w:val="left"/>
        <w:rPr>
          <w:rFonts w:ascii="Segoe UI" w:hAnsi="Segoe UI" w:eastAsia="Segoe UI" w:cs="Segoe UI"/>
          <w:i w:val="0"/>
          <w:caps w:val="0"/>
          <w:smallCaps w:val="0"/>
          <w:color w:val="252424"/>
          <w:spacing w:val="0"/>
          <w:sz w:val="24"/>
          <w:szCs w:val="24"/>
        </w:rPr>
      </w:pPr>
      <w:r>
        <w:rPr>
          <w:rFonts w:ascii="Segoe UI" w:hAnsi="Segoe UI" w:eastAsia="Segoe UI" w:cs="Segoe UI"/>
          <w:i w:val="0"/>
          <w:caps w:val="0"/>
          <w:smallCaps w:val="0"/>
          <w:color w:val="252424"/>
          <w:spacing w:val="0"/>
          <w:kern w:val="0"/>
          <w:sz w:val="24"/>
          <w:szCs w:val="24"/>
          <w:shd w:val="clear" w:fill="FFFFFF"/>
          <w:lang w:val="en-US" w:eastAsia="zh-CN" w:bidi="ar"/>
        </w:rPr>
        <w:t>•Some producers have been a director as well.</w:t>
      </w:r>
    </w:p>
    <w:p>
      <w:pPr>
        <w:keepNext w:val="0"/>
        <w:keepLines w:val="0"/>
        <w:widowControl/>
        <w:numPr>
          <w:ilvl w:val="0"/>
          <w:numId w:val="5"/>
        </w:numPr>
        <w:shd w:val="clear" w:fill="FFFFFF"/>
        <w:ind w:left="425" w:hanging="425"/>
        <w:jc w:val="left"/>
        <w:rPr>
          <w:rFonts w:ascii="Segoe UI" w:hAnsi="Segoe UI" w:eastAsia="Segoe UI" w:cs="Segoe UI"/>
          <w:i w:val="0"/>
          <w:caps w:val="0"/>
          <w:smallCaps w:val="0"/>
          <w:color w:val="252424"/>
          <w:spacing w:val="0"/>
          <w:sz w:val="24"/>
          <w:szCs w:val="24"/>
        </w:rPr>
      </w:pPr>
      <w:r>
        <w:rPr>
          <w:rFonts w:ascii="Segoe UI" w:hAnsi="Segoe UI" w:eastAsia="Segoe UI" w:cs="Segoe UI"/>
          <w:i w:val="0"/>
          <w:caps w:val="0"/>
          <w:smallCaps w:val="0"/>
          <w:color w:val="252424"/>
          <w:spacing w:val="0"/>
          <w:kern w:val="0"/>
          <w:sz w:val="24"/>
          <w:szCs w:val="24"/>
          <w:shd w:val="clear" w:fill="FFFFFF"/>
          <w:lang w:val="en-US" w:eastAsia="zh-CN" w:bidi="ar"/>
        </w:rPr>
        <w:t>•Most movies have one director and one producer.</w:t>
      </w:r>
    </w:p>
    <w:p>
      <w:pPr>
        <w:keepNext w:val="0"/>
        <w:keepLines w:val="0"/>
        <w:widowControl/>
        <w:numPr>
          <w:ilvl w:val="0"/>
          <w:numId w:val="5"/>
        </w:numPr>
        <w:shd w:val="clear" w:fill="FFFFFF"/>
        <w:ind w:left="425" w:hanging="425"/>
        <w:jc w:val="left"/>
        <w:rPr>
          <w:rFonts w:ascii="Segoe UI" w:hAnsi="Segoe UI" w:eastAsia="Segoe UI" w:cs="Segoe UI"/>
          <w:i w:val="0"/>
          <w:caps w:val="0"/>
          <w:smallCaps w:val="0"/>
          <w:color w:val="252424"/>
          <w:spacing w:val="0"/>
          <w:sz w:val="24"/>
          <w:szCs w:val="24"/>
        </w:rPr>
      </w:pPr>
      <w:r>
        <w:rPr>
          <w:rFonts w:ascii="Segoe UI" w:hAnsi="Segoe UI" w:eastAsia="Segoe UI" w:cs="Segoe UI"/>
          <w:i w:val="0"/>
          <w:caps w:val="0"/>
          <w:smallCaps w:val="0"/>
          <w:color w:val="252424"/>
          <w:spacing w:val="0"/>
          <w:kern w:val="0"/>
          <w:sz w:val="24"/>
          <w:szCs w:val="24"/>
          <w:shd w:val="clear" w:fill="FFFFFF"/>
          <w:lang w:val="en-US" w:eastAsia="zh-CN" w:bidi="ar"/>
        </w:rPr>
        <w:t>•Some movies have one director but several producers.</w:t>
      </w:r>
    </w:p>
    <w:p>
      <w:pPr>
        <w:keepNext w:val="0"/>
        <w:keepLines w:val="0"/>
        <w:widowControl/>
        <w:numPr>
          <w:ilvl w:val="0"/>
          <w:numId w:val="5"/>
        </w:numPr>
        <w:shd w:val="clear" w:fill="FFFFFF"/>
        <w:ind w:left="425" w:hanging="425"/>
        <w:jc w:val="left"/>
        <w:rPr>
          <w:rFonts w:ascii="Segoe UI" w:hAnsi="Segoe UI" w:eastAsia="Segoe UI" w:cs="Segoe UI"/>
          <w:i w:val="0"/>
          <w:caps w:val="0"/>
          <w:smallCaps w:val="0"/>
          <w:color w:val="252424"/>
          <w:spacing w:val="0"/>
          <w:sz w:val="24"/>
          <w:szCs w:val="24"/>
        </w:rPr>
      </w:pPr>
      <w:r>
        <w:rPr>
          <w:rFonts w:ascii="Segoe UI" w:hAnsi="Segoe UI" w:eastAsia="Segoe UI" w:cs="Segoe UI"/>
          <w:i w:val="0"/>
          <w:caps w:val="0"/>
          <w:smallCaps w:val="0"/>
          <w:color w:val="252424"/>
          <w:spacing w:val="0"/>
          <w:kern w:val="0"/>
          <w:sz w:val="24"/>
          <w:szCs w:val="24"/>
          <w:shd w:val="clear" w:fill="FFFFFF"/>
          <w:lang w:val="en-US" w:eastAsia="zh-CN" w:bidi="ar"/>
        </w:rPr>
        <w:t>•There are some actors who have done a lead role, directed a movie, and produced some movie.</w:t>
      </w:r>
    </w:p>
    <w:p>
      <w:pPr>
        <w:keepNext w:val="0"/>
        <w:keepLines w:val="0"/>
        <w:widowControl/>
        <w:numPr>
          <w:ilvl w:val="0"/>
          <w:numId w:val="5"/>
        </w:numPr>
        <w:shd w:val="clear" w:fill="FFFFFF"/>
        <w:ind w:left="425" w:hanging="425"/>
        <w:jc w:val="left"/>
        <w:rPr>
          <w:rFonts w:ascii="Segoe UI" w:hAnsi="Segoe UI" w:eastAsia="Segoe UI" w:cs="Segoe UI"/>
          <w:i w:val="0"/>
          <w:caps w:val="0"/>
          <w:smallCaps w:val="0"/>
          <w:color w:val="252424"/>
          <w:spacing w:val="0"/>
          <w:sz w:val="24"/>
          <w:szCs w:val="24"/>
        </w:rPr>
      </w:pPr>
      <w:r>
        <w:rPr>
          <w:rFonts w:ascii="Segoe UI" w:hAnsi="Segoe UI" w:eastAsia="Segoe UI" w:cs="Segoe UI"/>
          <w:i w:val="0"/>
          <w:caps w:val="0"/>
          <w:smallCaps w:val="0"/>
          <w:color w:val="252424"/>
          <w:spacing w:val="0"/>
          <w:kern w:val="0"/>
          <w:sz w:val="24"/>
          <w:szCs w:val="24"/>
          <w:shd w:val="clear" w:fill="FFFFFF"/>
          <w:lang w:val="en-US" w:eastAsia="zh-CN" w:bidi="ar"/>
        </w:rPr>
        <w:t>•No movie has a director who also acted in that movie.</w:t>
      </w:r>
    </w:p>
    <w:p>
      <w:pPr>
        <w:keepNext w:val="0"/>
        <w:keepLines w:val="0"/>
        <w:widowControl/>
        <w:numPr>
          <w:ilvl w:val="0"/>
          <w:numId w:val="0"/>
        </w:numPr>
        <w:shd w:val="clear" w:fill="FFFFFF"/>
        <w:jc w:val="left"/>
        <w:rPr>
          <w:rFonts w:ascii="Segoe UI" w:hAnsi="Segoe UI" w:eastAsia="Segoe UI" w:cs="Segoe UI"/>
          <w:i w:val="0"/>
          <w:caps w:val="0"/>
          <w:smallCaps w:val="0"/>
          <w:color w:val="252424"/>
          <w:spacing w:val="0"/>
          <w:sz w:val="24"/>
          <w:szCs w:val="24"/>
        </w:rPr>
      </w:pPr>
    </w:p>
    <w:p>
      <w:pPr>
        <w:rPr>
          <w:sz w:val="24"/>
          <w:szCs w:val="24"/>
          <w:lang w:val="en-IN"/>
        </w:rPr>
      </w:pPr>
      <w:r>
        <w:rPr>
          <w:b/>
          <w:bCs/>
          <w:sz w:val="24"/>
          <w:szCs w:val="24"/>
          <w:u w:val="single"/>
          <w:lang w:val="en-IN"/>
        </w:rPr>
        <w:t>Answers:</w:t>
      </w:r>
    </w:p>
    <w:p>
      <w:pPr>
        <w:rPr>
          <w:rFonts w:hint="default"/>
          <w:sz w:val="24"/>
          <w:szCs w:val="24"/>
          <w:lang w:val="en-IN"/>
        </w:rPr>
      </w:pPr>
      <w:r>
        <w:rPr>
          <w:sz w:val="24"/>
          <w:szCs w:val="24"/>
          <w:lang w:val="en-IN"/>
        </w:rPr>
        <w:t xml:space="preserve">Ans 1- </w:t>
      </w:r>
      <w:r>
        <w:rPr>
          <w:rFonts w:hint="default"/>
          <w:sz w:val="24"/>
          <w:szCs w:val="24"/>
          <w:lang w:val="en-IN"/>
        </w:rPr>
        <w:t>True</w:t>
      </w:r>
    </w:p>
    <w:p>
      <w:pPr>
        <w:rPr>
          <w:rFonts w:hint="default"/>
          <w:sz w:val="24"/>
          <w:szCs w:val="24"/>
          <w:lang w:val="en-IN"/>
        </w:rPr>
      </w:pPr>
      <w:r>
        <w:rPr>
          <w:sz w:val="24"/>
          <w:szCs w:val="24"/>
          <w:lang w:val="en-IN"/>
        </w:rPr>
        <w:t>Ans 2-</w:t>
      </w:r>
      <w:r>
        <w:rPr>
          <w:rFonts w:hint="default"/>
          <w:sz w:val="24"/>
          <w:szCs w:val="24"/>
          <w:lang w:val="en-IN"/>
        </w:rPr>
        <w:t>Maybe, The there are actors who may have acted in more than 10 movies, but no such data has been displayed in the ER Diagram</w:t>
      </w:r>
    </w:p>
    <w:p>
      <w:pPr>
        <w:rPr>
          <w:sz w:val="24"/>
          <w:szCs w:val="24"/>
          <w:lang w:val="en-IN"/>
        </w:rPr>
      </w:pPr>
      <w:r>
        <w:rPr>
          <w:sz w:val="24"/>
          <w:szCs w:val="24"/>
          <w:lang w:val="en-IN"/>
        </w:rPr>
        <w:t>Ans 3-True</w:t>
      </w:r>
    </w:p>
    <w:p>
      <w:pPr>
        <w:rPr>
          <w:rFonts w:hint="default"/>
          <w:sz w:val="24"/>
          <w:szCs w:val="24"/>
          <w:lang w:val="en-IN"/>
        </w:rPr>
      </w:pPr>
      <w:r>
        <w:rPr>
          <w:sz w:val="24"/>
          <w:szCs w:val="24"/>
          <w:lang w:val="en-IN"/>
        </w:rPr>
        <w:t xml:space="preserve">Ans 4- </w:t>
      </w:r>
      <w:r>
        <w:rPr>
          <w:rFonts w:hint="default"/>
          <w:sz w:val="24"/>
          <w:szCs w:val="24"/>
          <w:lang w:val="en-IN"/>
        </w:rPr>
        <w:t>True</w:t>
      </w:r>
    </w:p>
    <w:p>
      <w:pPr>
        <w:rPr>
          <w:rFonts w:hint="default"/>
          <w:sz w:val="24"/>
          <w:szCs w:val="24"/>
          <w:lang w:val="en-IN"/>
        </w:rPr>
      </w:pPr>
      <w:r>
        <w:rPr>
          <w:sz w:val="24"/>
          <w:szCs w:val="24"/>
          <w:lang w:val="en-IN"/>
        </w:rPr>
        <w:t>Ans 5-</w:t>
      </w:r>
      <w:r>
        <w:rPr>
          <w:rFonts w:hint="default"/>
          <w:sz w:val="24"/>
          <w:szCs w:val="24"/>
          <w:lang w:val="en-IN"/>
        </w:rPr>
        <w:t>False</w:t>
      </w:r>
    </w:p>
    <w:p>
      <w:pPr>
        <w:rPr>
          <w:sz w:val="24"/>
          <w:szCs w:val="24"/>
          <w:lang w:val="en-IN"/>
        </w:rPr>
      </w:pPr>
      <w:r>
        <w:rPr>
          <w:sz w:val="24"/>
          <w:szCs w:val="24"/>
          <w:lang w:val="en-IN"/>
        </w:rPr>
        <w:t>Ans 6- False</w:t>
      </w:r>
    </w:p>
    <w:p>
      <w:pPr>
        <w:rPr>
          <w:sz w:val="24"/>
          <w:szCs w:val="24"/>
          <w:lang w:val="en-IN"/>
        </w:rPr>
      </w:pPr>
      <w:r>
        <w:rPr>
          <w:sz w:val="24"/>
          <w:szCs w:val="24"/>
          <w:lang w:val="en-IN"/>
        </w:rPr>
        <w:t>Ans 7- False</w:t>
      </w:r>
    </w:p>
    <w:p>
      <w:pPr>
        <w:rPr>
          <w:rFonts w:hint="default"/>
          <w:sz w:val="24"/>
          <w:szCs w:val="24"/>
          <w:lang w:val="en-IN"/>
        </w:rPr>
      </w:pPr>
      <w:r>
        <w:rPr>
          <w:sz w:val="24"/>
          <w:szCs w:val="24"/>
          <w:lang w:val="en-IN"/>
        </w:rPr>
        <w:t xml:space="preserve">Ans 8- </w:t>
      </w:r>
      <w:r>
        <w:rPr>
          <w:rFonts w:hint="default"/>
          <w:sz w:val="24"/>
          <w:szCs w:val="24"/>
          <w:lang w:val="en-IN"/>
        </w:rPr>
        <w:t>Maybe, There are no specification on the number of actor may be less than a dozen or even more</w:t>
      </w:r>
    </w:p>
    <w:p>
      <w:pPr>
        <w:rPr>
          <w:rFonts w:hint="default"/>
          <w:sz w:val="24"/>
          <w:szCs w:val="24"/>
          <w:lang w:val="en-IN"/>
        </w:rPr>
      </w:pPr>
      <w:r>
        <w:rPr>
          <w:sz w:val="24"/>
          <w:szCs w:val="24"/>
          <w:lang w:val="en-IN"/>
        </w:rPr>
        <w:t xml:space="preserve">Ans 9- </w:t>
      </w:r>
      <w:r>
        <w:rPr>
          <w:rFonts w:hint="default"/>
          <w:sz w:val="24"/>
          <w:szCs w:val="24"/>
          <w:lang w:val="en-IN"/>
        </w:rPr>
        <w:t>False</w:t>
      </w:r>
    </w:p>
    <w:p>
      <w:pPr>
        <w:rPr>
          <w:rFonts w:hint="default"/>
          <w:sz w:val="24"/>
          <w:szCs w:val="24"/>
          <w:lang w:val="en-IN"/>
        </w:rPr>
      </w:pPr>
      <w:r>
        <w:rPr>
          <w:sz w:val="24"/>
          <w:szCs w:val="24"/>
          <w:lang w:val="en-IN"/>
        </w:rPr>
        <w:t>Ans 10- False</w:t>
      </w:r>
      <w:r>
        <w:rPr>
          <w:rFonts w:hint="default"/>
          <w:sz w:val="24"/>
          <w:szCs w:val="24"/>
          <w:lang w:val="en-IN"/>
        </w:rPr>
        <w:t>, according to the ER diagram a movie can have 1 director but multiple producers</w:t>
      </w:r>
    </w:p>
    <w:p>
      <w:pPr>
        <w:rPr>
          <w:rFonts w:hint="default"/>
          <w:sz w:val="24"/>
          <w:szCs w:val="24"/>
          <w:lang w:val="en-IN"/>
        </w:rPr>
      </w:pPr>
      <w:r>
        <w:rPr>
          <w:sz w:val="24"/>
          <w:szCs w:val="24"/>
          <w:lang w:val="en-IN"/>
        </w:rPr>
        <w:t xml:space="preserve">Ans 11- </w:t>
      </w:r>
      <w:r>
        <w:rPr>
          <w:rFonts w:hint="default"/>
          <w:sz w:val="24"/>
          <w:szCs w:val="24"/>
          <w:lang w:val="en-IN"/>
        </w:rPr>
        <w:t>False, according to the ER diagram all movies have 1 director and can have many producers</w:t>
      </w:r>
    </w:p>
    <w:p>
      <w:pPr>
        <w:rPr>
          <w:sz w:val="24"/>
          <w:szCs w:val="24"/>
          <w:lang w:val="en-IN"/>
        </w:rPr>
      </w:pPr>
      <w:r>
        <w:rPr>
          <w:sz w:val="24"/>
          <w:szCs w:val="24"/>
          <w:lang w:val="en-IN"/>
        </w:rPr>
        <w:t>Ans 12-True</w:t>
      </w:r>
      <w:bookmarkStart w:id="0" w:name="_GoBack"/>
      <w:bookmarkEnd w:id="0"/>
    </w:p>
    <w:p>
      <w:pPr>
        <w:rPr>
          <w:sz w:val="24"/>
          <w:szCs w:val="24"/>
          <w:lang w:val="en-IN"/>
        </w:rPr>
      </w:pPr>
      <w:r>
        <w:rPr>
          <w:sz w:val="24"/>
          <w:szCs w:val="24"/>
          <w:lang w:val="en-IN"/>
        </w:rPr>
        <w:t>Ans 13- False</w:t>
      </w:r>
    </w:p>
    <w:p>
      <w:pPr>
        <w:rPr>
          <w:lang w:val="en-IN"/>
        </w:rPr>
      </w:pPr>
    </w:p>
    <w:p>
      <w:pPr>
        <w:spacing w:before="0" w:after="160"/>
      </w:pPr>
    </w:p>
    <w:sectPr>
      <w:pgSz w:w="11906" w:h="16838"/>
      <w:pgMar w:top="720" w:right="720" w:bottom="720" w:left="720" w:header="0" w:footer="0" w:gutter="0"/>
      <w:pgNumType w:fmt="decimal"/>
      <w:formProt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Mangal">
    <w:panose1 w:val="02040503050203030202"/>
    <w:charset w:val="00"/>
    <w:family w:val="auto"/>
    <w:pitch w:val="default"/>
    <w:sig w:usb0="00008003" w:usb1="00000000" w:usb2="00000000" w:usb3="00000000" w:csb0="00000001" w:csb1="00000000"/>
  </w:font>
  <w:font w:name="Liberation Sans">
    <w:altName w:val="Arial"/>
    <w:panose1 w:val="00000000000000000000"/>
    <w:charset w:val="00"/>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roman"/>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5E306ED"/>
    <w:multiLevelType w:val="multilevel"/>
    <w:tmpl w:val="B5E306ED"/>
    <w:lvl w:ilvl="0" w:tentative="0">
      <w:start w:val="1"/>
      <w:numFmt w:val="decimal"/>
      <w:lvlText w:val="%1)"/>
      <w:lvlJc w:val="left"/>
      <w:pPr>
        <w:tabs>
          <w:tab w:val="left" w:pos="425"/>
        </w:tabs>
        <w:ind w:left="425" w:hanging="425"/>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BF205925"/>
    <w:multiLevelType w:val="multilevel"/>
    <w:tmpl w:val="BF205925"/>
    <w:lvl w:ilvl="0" w:tentative="0">
      <w:start w:val="1"/>
      <w:numFmt w:val="decimal"/>
      <w:suff w:val="space"/>
      <w:lvlText w:val="%1."/>
      <w:lvlJc w:val="left"/>
      <w:pPr>
        <w:ind w:left="0" w:firstLine="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
    <w:nsid w:val="CF092B84"/>
    <w:multiLevelType w:val="multilevel"/>
    <w:tmpl w:val="CF092B84"/>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3">
    <w:nsid w:val="0053208E"/>
    <w:multiLevelType w:val="multilevel"/>
    <w:tmpl w:val="0053208E"/>
    <w:lvl w:ilvl="0" w:tentative="0">
      <w:start w:val="1"/>
      <w:numFmt w:val="decimal"/>
      <w:suff w:val="space"/>
      <w:lvlText w:val="%1."/>
      <w:lvlJc w:val="left"/>
      <w:pPr>
        <w:ind w:left="0" w:firstLine="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4">
    <w:nsid w:val="59ADCABA"/>
    <w:multiLevelType w:val="multilevel"/>
    <w:tmpl w:val="59ADCABA"/>
    <w:lvl w:ilvl="0" w:tentative="0">
      <w:start w:val="1"/>
      <w:numFmt w:val="decimal"/>
      <w:suff w:val="space"/>
      <w:lvlText w:val="%1."/>
      <w:lvlJc w:val="left"/>
      <w:pPr>
        <w:ind w:left="0" w:firstLine="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cumentProtection w:enforcement="0"/>
  <w:defaultTabStop w:val="720"/>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4FF05E0"/>
    <w:rsid w:val="2490314E"/>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0" w:after="160" w:line="259" w:lineRule="auto"/>
    </w:pPr>
    <w:rPr>
      <w:rFonts w:asciiTheme="minorHAnsi" w:hAnsiTheme="minorHAnsi" w:eastAsiaTheme="minorHAnsi" w:cstheme="minorBidi"/>
      <w:color w:val="auto"/>
      <w:kern w:val="0"/>
      <w:sz w:val="22"/>
      <w:szCs w:val="22"/>
      <w:lang w:val="en-US" w:eastAsia="en-US" w:bidi="ar-SA"/>
    </w:rPr>
  </w:style>
  <w:style w:type="character" w:default="1" w:styleId="6">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Body Text"/>
    <w:basedOn w:val="1"/>
    <w:uiPriority w:val="0"/>
    <w:pPr>
      <w:spacing w:before="0" w:after="140" w:line="276" w:lineRule="auto"/>
    </w:pPr>
  </w:style>
  <w:style w:type="paragraph" w:styleId="3">
    <w:name w:val="caption"/>
    <w:basedOn w:val="1"/>
    <w:next w:val="1"/>
    <w:qFormat/>
    <w:uiPriority w:val="0"/>
    <w:pPr>
      <w:suppressLineNumbers/>
      <w:spacing w:before="120" w:after="120"/>
    </w:pPr>
    <w:rPr>
      <w:rFonts w:cs="Mangal"/>
      <w:i/>
      <w:iCs/>
      <w:sz w:val="24"/>
      <w:szCs w:val="24"/>
    </w:rPr>
  </w:style>
  <w:style w:type="paragraph" w:styleId="4">
    <w:name w:val="List"/>
    <w:basedOn w:val="2"/>
    <w:uiPriority w:val="0"/>
    <w:rPr>
      <w:rFonts w:cs="Mangal"/>
    </w:rPr>
  </w:style>
  <w:style w:type="paragraph" w:styleId="5">
    <w:name w:val="Normal (Web)"/>
    <w:basedOn w:val="1"/>
    <w:semiHidden/>
    <w:unhideWhenUsed/>
    <w:qFormat/>
    <w:uiPriority w:val="99"/>
    <w:pPr>
      <w:spacing w:beforeAutospacing="1" w:afterAutospacing="1" w:line="240" w:lineRule="auto"/>
    </w:pPr>
    <w:rPr>
      <w:rFonts w:ascii="Times New Roman" w:hAnsi="Times New Roman" w:eastAsia="Times New Roman" w:cs="Times New Roman"/>
      <w:sz w:val="24"/>
      <w:szCs w:val="24"/>
    </w:rPr>
  </w:style>
  <w:style w:type="paragraph" w:customStyle="1" w:styleId="8">
    <w:name w:val="Heading"/>
    <w:basedOn w:val="1"/>
    <w:next w:val="2"/>
    <w:qFormat/>
    <w:uiPriority w:val="0"/>
    <w:pPr>
      <w:keepNext/>
      <w:spacing w:before="240" w:after="120"/>
    </w:pPr>
    <w:rPr>
      <w:rFonts w:ascii="Liberation Sans" w:hAnsi="Liberation Sans" w:eastAsia="Microsoft YaHei" w:cs="Mangal"/>
      <w:sz w:val="28"/>
      <w:szCs w:val="28"/>
    </w:rPr>
  </w:style>
  <w:style w:type="paragraph" w:customStyle="1" w:styleId="9">
    <w:name w:val="Index"/>
    <w:basedOn w:val="1"/>
    <w:qFormat/>
    <w:uiPriority w:val="0"/>
    <w:pPr>
      <w:suppressLineNumbers/>
    </w:pPr>
    <w:rPr>
      <w:rFonts w:cs="Mangal"/>
    </w:rPr>
  </w:style>
  <w:style w:type="paragraph" w:styleId="10">
    <w:name w:val="List Paragraph"/>
    <w:basedOn w:val="1"/>
    <w:qFormat/>
    <w:uiPriority w:val="34"/>
    <w:pPr>
      <w:spacing w:before="0" w:after="160"/>
      <w:ind w:left="720" w:firstLine="0"/>
      <w:contextualSpacing/>
    </w:pPr>
  </w:style>
  <w:style w:type="paragraph" w:customStyle="1" w:styleId="11">
    <w:name w:val="Frame Contents"/>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948</Words>
  <Characters>4431</Characters>
  <Paragraphs>88</Paragraphs>
  <TotalTime>60</TotalTime>
  <ScaleCrop>false</ScaleCrop>
  <LinksUpToDate>false</LinksUpToDate>
  <CharactersWithSpaces>5340</CharactersWithSpaces>
  <Application>WPS Office_11.2.0.9260_F1E327BC-269C-435d-A152-05C5408002CA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2020-06-18T13:19:00Z</dcterms:created>
  <dc:creator>19BCA41002</dc:creator>
  <cp:lastModifiedBy>google1585588239</cp:lastModifiedBy>
  <cp:lastPrinted>2020-07-04T20:41:00Z</cp:lastPrinted>
  <dcterms:modified xsi:type="dcterms:W3CDTF">2020-07-05T13:51:19Z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ecurity">
    <vt:i4>0</vt:i4>
  </property>
  <property fmtid="{D5CDD505-2E9C-101B-9397-08002B2CF9AE}" pid="3" name="KSOProductBuildVer">
    <vt:lpwstr>1033-11.2.0.9260</vt:lpwstr>
  </property>
  <property fmtid="{D5CDD505-2E9C-101B-9397-08002B2CF9AE}" pid="4" name="LinksUpToDate">
    <vt:bool>false</vt:bool>
  </property>
  <property fmtid="{D5CDD505-2E9C-101B-9397-08002B2CF9AE}" pid="5" name="ScaleCrop">
    <vt:bool>false</vt:bool>
  </property>
</Properties>
</file>